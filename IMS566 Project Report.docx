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541E" w14:textId="77777777" w:rsidR="0058757B" w:rsidRDefault="00000000">
      <w:pPr>
        <w:spacing w:line="360" w:lineRule="auto"/>
        <w:jc w:val="center"/>
        <w:rPr>
          <w:rFonts w:ascii="Times New Roman" w:hAnsi="Times New Roman" w:cs="Times New Roman"/>
        </w:rPr>
      </w:pPr>
      <w:r>
        <w:rPr>
          <w:rFonts w:ascii="Times New Roman" w:hAnsi="Times New Roman" w:cs="Times New Roman"/>
          <w:noProof/>
        </w:rPr>
        <w:drawing>
          <wp:inline distT="114300" distB="114300" distL="114300" distR="114300" wp14:anchorId="0857F26F" wp14:editId="30FC4CB0">
            <wp:extent cx="2543175" cy="190119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a:stretch>
                      <a:fillRect/>
                    </a:stretch>
                  </pic:blipFill>
                  <pic:spPr>
                    <a:xfrm>
                      <a:off x="0" y="0"/>
                      <a:ext cx="2543175" cy="1901584"/>
                    </a:xfrm>
                    <a:prstGeom prst="rect">
                      <a:avLst/>
                    </a:prstGeom>
                  </pic:spPr>
                </pic:pic>
              </a:graphicData>
            </a:graphic>
          </wp:inline>
        </w:drawing>
      </w:r>
    </w:p>
    <w:p w14:paraId="1F18E475" w14:textId="77777777" w:rsidR="0058757B" w:rsidRDefault="00000000">
      <w:pPr>
        <w:spacing w:line="360" w:lineRule="auto"/>
        <w:jc w:val="center"/>
        <w:rPr>
          <w:rFonts w:ascii="Times New Roman" w:hAnsi="Times New Roman" w:cs="Times New Roman"/>
          <w:b/>
          <w:bCs/>
        </w:rPr>
      </w:pPr>
      <w:r>
        <w:rPr>
          <w:rFonts w:ascii="Times New Roman" w:hAnsi="Times New Roman" w:cs="Times New Roman"/>
          <w:b/>
          <w:bCs/>
        </w:rPr>
        <w:t>SCHOOL OF INFORMATION SCIENCE COLLEGE OF COMPUTING, INFORMATICS AND MATHEMATICS INFORMATION SYSTEM MANAGEMENT</w:t>
      </w:r>
    </w:p>
    <w:p w14:paraId="19012304" w14:textId="77777777" w:rsidR="0058757B" w:rsidRDefault="0058757B">
      <w:pPr>
        <w:spacing w:line="360" w:lineRule="auto"/>
        <w:jc w:val="center"/>
        <w:rPr>
          <w:rFonts w:ascii="Times New Roman" w:hAnsi="Times New Roman" w:cs="Times New Roman"/>
        </w:rPr>
      </w:pPr>
    </w:p>
    <w:p w14:paraId="5BA90101" w14:textId="77777777" w:rsidR="0058757B" w:rsidRDefault="00000000">
      <w:pPr>
        <w:spacing w:line="360" w:lineRule="auto"/>
        <w:jc w:val="cente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IMS566</w:t>
      </w:r>
    </w:p>
    <w:p w14:paraId="7D98782C" w14:textId="77777777" w:rsidR="0058757B" w:rsidRDefault="0058757B">
      <w:pPr>
        <w:spacing w:line="360" w:lineRule="auto"/>
        <w:jc w:val="center"/>
        <w:rPr>
          <w:rFonts w:ascii="Times New Roman" w:hAnsi="Times New Roman" w:cs="Times New Roman"/>
          <w:b/>
          <w:bCs/>
        </w:rPr>
      </w:pPr>
    </w:p>
    <w:p w14:paraId="5D473701" w14:textId="77777777" w:rsidR="0058757B" w:rsidRDefault="00000000">
      <w:pPr>
        <w:spacing w:line="360" w:lineRule="auto"/>
        <w:jc w:val="center"/>
        <w:rPr>
          <w:rFonts w:ascii="Times New Roman" w:hAnsi="Times New Roman" w:cs="Times New Roman"/>
          <w:b/>
          <w:bCs/>
        </w:rPr>
      </w:pPr>
      <w:r>
        <w:rPr>
          <w:rFonts w:ascii="Times New Roman" w:hAnsi="Times New Roman" w:cs="Times New Roman"/>
          <w:b/>
          <w:bCs/>
        </w:rPr>
        <w:t xml:space="preserve"> GROUP ASSIGNMENT:</w:t>
      </w:r>
    </w:p>
    <w:p w14:paraId="1016077E" w14:textId="77777777" w:rsidR="0058757B" w:rsidRDefault="00000000">
      <w:pPr>
        <w:spacing w:line="360" w:lineRule="auto"/>
        <w:jc w:val="cente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HOSTEL COMPLAINT MANAGEMENT SYSTEM </w:t>
      </w:r>
    </w:p>
    <w:p w14:paraId="382A365B" w14:textId="77777777" w:rsidR="0058757B" w:rsidRDefault="0058757B">
      <w:pPr>
        <w:spacing w:line="360" w:lineRule="auto"/>
        <w:jc w:val="center"/>
        <w:rPr>
          <w:rFonts w:ascii="Times New Roman" w:hAnsi="Times New Roman" w:cs="Times New Roman"/>
        </w:rPr>
      </w:pPr>
    </w:p>
    <w:p w14:paraId="467402C5" w14:textId="77777777" w:rsidR="0058757B" w:rsidRDefault="00000000">
      <w:pPr>
        <w:spacing w:line="360" w:lineRule="auto"/>
        <w:jc w:val="center"/>
        <w:rPr>
          <w:rFonts w:ascii="Times New Roman" w:hAnsi="Times New Roman" w:cs="Times New Roman"/>
          <w:b/>
          <w:bCs/>
        </w:rPr>
      </w:pPr>
      <w:r>
        <w:rPr>
          <w:rFonts w:ascii="Times New Roman" w:hAnsi="Times New Roman" w:cs="Times New Roman"/>
          <w:b/>
          <w:bCs/>
        </w:rPr>
        <w:t>CDIM2624ST1</w:t>
      </w:r>
    </w:p>
    <w:p w14:paraId="6B9B24DE" w14:textId="77777777" w:rsidR="0058757B" w:rsidRDefault="0058757B">
      <w:pPr>
        <w:spacing w:line="360" w:lineRule="auto"/>
        <w:jc w:val="center"/>
        <w:rPr>
          <w:rFonts w:ascii="Times New Roman" w:hAnsi="Times New Roman" w:cs="Times New Roman"/>
        </w:rPr>
      </w:pPr>
    </w:p>
    <w:p w14:paraId="39E248AB" w14:textId="77777777" w:rsidR="0058757B" w:rsidRDefault="00000000">
      <w:pPr>
        <w:spacing w:line="360" w:lineRule="auto"/>
        <w:jc w:val="center"/>
        <w:rPr>
          <w:rFonts w:ascii="Times New Roman" w:hAnsi="Times New Roman" w:cs="Times New Roman"/>
          <w:b/>
          <w:bCs/>
        </w:rPr>
      </w:pPr>
      <w:r>
        <w:rPr>
          <w:rFonts w:ascii="Times New Roman" w:hAnsi="Times New Roman" w:cs="Times New Roman"/>
          <w:b/>
          <w:bCs/>
        </w:rPr>
        <w:t xml:space="preserve"> PREPARED BY: </w:t>
      </w:r>
    </w:p>
    <w:p w14:paraId="390A90E1" w14:textId="77777777" w:rsidR="0058757B" w:rsidRDefault="00000000">
      <w:pPr>
        <w:spacing w:line="360" w:lineRule="auto"/>
        <w:jc w:val="center"/>
        <w:rPr>
          <w:rFonts w:ascii="Times New Roman" w:hAnsi="Times New Roman" w:cs="Times New Roman"/>
        </w:rPr>
      </w:pPr>
      <w:r>
        <w:rPr>
          <w:rFonts w:ascii="Times New Roman" w:hAnsi="Times New Roman" w:cs="Times New Roman"/>
        </w:rPr>
        <w:t xml:space="preserve">MIKHAEL MIBON  (2024788689) </w:t>
      </w:r>
    </w:p>
    <w:p w14:paraId="6564C986" w14:textId="77777777" w:rsidR="0058757B" w:rsidRDefault="00000000">
      <w:pPr>
        <w:spacing w:line="360" w:lineRule="auto"/>
        <w:jc w:val="center"/>
        <w:rPr>
          <w:rFonts w:ascii="Times New Roman" w:hAnsi="Times New Roman" w:cs="Times New Roman"/>
        </w:rPr>
      </w:pPr>
      <w:r>
        <w:rPr>
          <w:rFonts w:ascii="Times New Roman" w:hAnsi="Times New Roman" w:cs="Times New Roman"/>
        </w:rPr>
        <w:t>NUR AMIRA BINTI AZHAR (2024776591)</w:t>
      </w:r>
    </w:p>
    <w:p w14:paraId="669405F3" w14:textId="77777777" w:rsidR="0058757B" w:rsidRDefault="00000000">
      <w:pPr>
        <w:spacing w:line="360" w:lineRule="auto"/>
        <w:jc w:val="center"/>
        <w:rPr>
          <w:rFonts w:ascii="Times New Roman" w:hAnsi="Times New Roman" w:cs="Times New Roman"/>
        </w:rPr>
      </w:pPr>
      <w:r>
        <w:rPr>
          <w:rFonts w:ascii="Times New Roman" w:hAnsi="Times New Roman" w:cs="Times New Roman"/>
        </w:rPr>
        <w:t>NORDIANA BINTI ABDUL RASHID (2024903465)</w:t>
      </w:r>
    </w:p>
    <w:p w14:paraId="57B5272C" w14:textId="77777777" w:rsidR="0058757B" w:rsidRDefault="00000000">
      <w:pPr>
        <w:spacing w:line="360" w:lineRule="auto"/>
        <w:jc w:val="center"/>
        <w:rPr>
          <w:rFonts w:ascii="Times New Roman" w:hAnsi="Times New Roman" w:cs="Times New Roman"/>
        </w:rPr>
      </w:pPr>
      <w:r>
        <w:rPr>
          <w:rFonts w:ascii="Times New Roman" w:hAnsi="Times New Roman" w:cs="Times New Roman"/>
        </w:rPr>
        <w:t xml:space="preserve"> PUTERA AZIEM DANIEL BIN ABD RANI (2024764701)</w:t>
      </w:r>
    </w:p>
    <w:p w14:paraId="5BACB267" w14:textId="77777777" w:rsidR="0058757B" w:rsidRDefault="00000000">
      <w:pPr>
        <w:spacing w:line="360" w:lineRule="auto"/>
        <w:jc w:val="center"/>
        <w:rPr>
          <w:rFonts w:ascii="Times New Roman" w:hAnsi="Times New Roman" w:cs="Times New Roman"/>
        </w:rPr>
      </w:pPr>
      <w:r>
        <w:rPr>
          <w:rFonts w:ascii="Times New Roman" w:hAnsi="Times New Roman" w:cs="Times New Roman"/>
        </w:rPr>
        <w:t>ZAINAL NUR DANISH BIN ZAINAL (2024764829)</w:t>
      </w:r>
    </w:p>
    <w:p w14:paraId="0B44F715" w14:textId="77777777" w:rsidR="0058757B" w:rsidRDefault="0058757B">
      <w:pPr>
        <w:spacing w:line="360" w:lineRule="auto"/>
        <w:jc w:val="center"/>
        <w:rPr>
          <w:rFonts w:ascii="Times New Roman" w:hAnsi="Times New Roman" w:cs="Times New Roman"/>
          <w:b/>
          <w:bCs/>
        </w:rPr>
      </w:pPr>
    </w:p>
    <w:p w14:paraId="6FC7960D" w14:textId="77777777" w:rsidR="0058757B" w:rsidRDefault="00000000">
      <w:pPr>
        <w:spacing w:line="360" w:lineRule="auto"/>
        <w:jc w:val="center"/>
        <w:rPr>
          <w:rFonts w:ascii="Times New Roman" w:hAnsi="Times New Roman" w:cs="Times New Roman"/>
        </w:rPr>
      </w:pPr>
      <w:r>
        <w:rPr>
          <w:rFonts w:ascii="Times New Roman" w:hAnsi="Times New Roman" w:cs="Times New Roman"/>
          <w:b/>
          <w:bCs/>
        </w:rPr>
        <w:t xml:space="preserve"> PREPARED FOR</w:t>
      </w:r>
      <w:r>
        <w:rPr>
          <w:rFonts w:ascii="Times New Roman" w:hAnsi="Times New Roman" w:cs="Times New Roman"/>
        </w:rPr>
        <w:t xml:space="preserve">: </w:t>
      </w:r>
    </w:p>
    <w:p w14:paraId="56D45E1E" w14:textId="77777777" w:rsidR="0058757B" w:rsidRDefault="00000000">
      <w:pPr>
        <w:spacing w:line="360" w:lineRule="auto"/>
        <w:jc w:val="center"/>
        <w:rPr>
          <w:rFonts w:ascii="Times New Roman" w:hAnsi="Times New Roman" w:cs="Times New Roman"/>
        </w:rPr>
      </w:pPr>
      <w:r>
        <w:rPr>
          <w:rFonts w:ascii="Times New Roman" w:hAnsi="Times New Roman" w:cs="Times New Roman"/>
        </w:rPr>
        <w:t xml:space="preserve">SIR MUHAMMAD ASYRAF BIN WAHI ANUAR </w:t>
      </w:r>
    </w:p>
    <w:p w14:paraId="2C2B863B" w14:textId="77777777" w:rsidR="0058757B" w:rsidRDefault="0058757B">
      <w:pPr>
        <w:spacing w:line="360" w:lineRule="auto"/>
        <w:jc w:val="center"/>
        <w:rPr>
          <w:rFonts w:ascii="Times New Roman" w:hAnsi="Times New Roman" w:cs="Times New Roman"/>
        </w:rPr>
      </w:pPr>
    </w:p>
    <w:p w14:paraId="1CC95D67" w14:textId="77777777" w:rsidR="0058757B" w:rsidRDefault="00000000">
      <w:pPr>
        <w:spacing w:line="360" w:lineRule="auto"/>
        <w:jc w:val="center"/>
        <w:rPr>
          <w:rFonts w:ascii="Times New Roman" w:hAnsi="Times New Roman" w:cs="Times New Roman"/>
        </w:rPr>
      </w:pPr>
      <w:r>
        <w:rPr>
          <w:rFonts w:ascii="Times New Roman" w:hAnsi="Times New Roman" w:cs="Times New Roman"/>
          <w:b/>
          <w:bCs/>
        </w:rPr>
        <w:t>DATE OF SUBMISSION:</w:t>
      </w:r>
      <w:r>
        <w:rPr>
          <w:rFonts w:ascii="Times New Roman" w:hAnsi="Times New Roman" w:cs="Times New Roman"/>
        </w:rPr>
        <w:t xml:space="preserve">  </w:t>
      </w:r>
      <w:r>
        <w:rPr>
          <w:rFonts w:ascii="Times New Roman" w:hAnsi="Times New Roman" w:cs="Times New Roman"/>
          <w:lang w:val="en-MY"/>
        </w:rPr>
        <w:t xml:space="preserve">2 FEBRUARi </w:t>
      </w:r>
      <w:r>
        <w:rPr>
          <w:rFonts w:ascii="Times New Roman" w:hAnsi="Times New Roman" w:cs="Times New Roman"/>
        </w:rPr>
        <w:t xml:space="preserve">2026 </w:t>
      </w:r>
    </w:p>
    <w:p w14:paraId="7410F555" w14:textId="77777777" w:rsidR="0058757B" w:rsidRDefault="0058757B">
      <w:pPr>
        <w:jc w:val="center"/>
        <w:rPr>
          <w:rFonts w:ascii="Times New Roman" w:hAnsi="Times New Roman" w:cs="Times New Roman"/>
        </w:rPr>
      </w:pPr>
    </w:p>
    <w:p w14:paraId="49A0B191" w14:textId="77777777" w:rsidR="0058757B" w:rsidRDefault="0058757B">
      <w:pPr>
        <w:rPr>
          <w:rFonts w:ascii="Times New Roman" w:hAnsi="Times New Roman" w:cs="Times New Roman"/>
        </w:rPr>
      </w:pPr>
    </w:p>
    <w:p w14:paraId="34C8F2E6" w14:textId="77777777" w:rsidR="0058757B" w:rsidRDefault="0058757B">
      <w:pPr>
        <w:rPr>
          <w:rFonts w:ascii="Times New Roman" w:hAnsi="Times New Roman" w:cs="Times New Roman"/>
        </w:rPr>
      </w:pPr>
    </w:p>
    <w:p w14:paraId="1C1B38A0" w14:textId="77777777" w:rsidR="0058757B" w:rsidRDefault="0058757B">
      <w:pPr>
        <w:rPr>
          <w:rFonts w:ascii="Times New Roman" w:hAnsi="Times New Roman" w:cs="Times New Roman"/>
        </w:rPr>
      </w:pPr>
    </w:p>
    <w:p w14:paraId="5B580826" w14:textId="77777777" w:rsidR="0058757B" w:rsidRDefault="0058757B">
      <w:pPr>
        <w:rPr>
          <w:rFonts w:ascii="Times New Roman" w:hAnsi="Times New Roman" w:cs="Times New Roman"/>
        </w:rPr>
      </w:pPr>
    </w:p>
    <w:p w14:paraId="5B3D7238" w14:textId="77777777" w:rsidR="0058757B" w:rsidRDefault="0058757B">
      <w:pPr>
        <w:rPr>
          <w:rFonts w:ascii="Times New Roman" w:hAnsi="Times New Roman" w:cs="Times New Roman"/>
        </w:rPr>
      </w:pPr>
    </w:p>
    <w:p w14:paraId="5F53B512" w14:textId="77777777" w:rsidR="0058757B"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OF CONTENT</w:t>
      </w:r>
    </w:p>
    <w:sdt>
      <w:sdtPr>
        <w:rPr>
          <w:rFonts w:ascii="Times New Roman" w:eastAsia="SimSun" w:hAnsi="Times New Roman" w:cs="Times New Roman"/>
          <w:sz w:val="24"/>
          <w:szCs w:val="24"/>
        </w:rPr>
        <w:id w:val="147462194"/>
        <w15:color w:val="DBDBDB"/>
        <w:docPartObj>
          <w:docPartGallery w:val="Table of Contents"/>
          <w:docPartUnique/>
        </w:docPartObj>
      </w:sdtPr>
      <w:sdtEndPr>
        <w:rPr>
          <w:rFonts w:eastAsia="Arial"/>
          <w:bCs/>
        </w:rPr>
      </w:sdtEndPr>
      <w:sdtContent>
        <w:p w14:paraId="29564E81" w14:textId="77777777" w:rsidR="0058757B" w:rsidRDefault="0058757B">
          <w:pPr>
            <w:spacing w:line="360" w:lineRule="auto"/>
            <w:jc w:val="center"/>
            <w:rPr>
              <w:rFonts w:ascii="Times New Roman" w:hAnsi="Times New Roman" w:cs="Times New Roman"/>
              <w:sz w:val="24"/>
              <w:szCs w:val="24"/>
            </w:rPr>
          </w:pPr>
        </w:p>
        <w:p w14:paraId="6F0E71F8" w14:textId="77777777" w:rsidR="0058757B" w:rsidRDefault="00000000">
          <w:pPr>
            <w:pStyle w:val="WPSOffice1"/>
            <w:tabs>
              <w:tab w:val="right" w:leader="dot" w:pos="9360"/>
            </w:tabs>
            <w:spacing w:line="360" w:lineRule="auto"/>
            <w:rPr>
              <w:b/>
              <w:sz w:val="24"/>
              <w:szCs w:val="24"/>
            </w:rPr>
          </w:pPr>
          <w:r>
            <w:rPr>
              <w:b/>
              <w:bCs/>
              <w:sz w:val="24"/>
              <w:szCs w:val="24"/>
            </w:rPr>
            <w:fldChar w:fldCharType="begin"/>
          </w:r>
          <w:r>
            <w:rPr>
              <w:b/>
              <w:bCs/>
              <w:sz w:val="24"/>
              <w:szCs w:val="24"/>
            </w:rPr>
            <w:instrText xml:space="preserve">TOC \o "1-1" \h \u </w:instrText>
          </w:r>
          <w:r>
            <w:rPr>
              <w:b/>
              <w:bCs/>
              <w:sz w:val="24"/>
              <w:szCs w:val="24"/>
            </w:rPr>
            <w:fldChar w:fldCharType="separate"/>
          </w:r>
          <w:hyperlink w:anchor="_Toc2628" w:history="1">
            <w:r>
              <w:rPr>
                <w:b/>
                <w:sz w:val="24"/>
                <w:szCs w:val="24"/>
              </w:rPr>
              <w:t>ACKNOWLEDGEMENT</w:t>
            </w:r>
            <w:r>
              <w:rPr>
                <w:b/>
                <w:sz w:val="24"/>
                <w:szCs w:val="24"/>
              </w:rPr>
              <w:tab/>
            </w:r>
            <w:r>
              <w:rPr>
                <w:b/>
                <w:sz w:val="24"/>
                <w:szCs w:val="24"/>
              </w:rPr>
              <w:fldChar w:fldCharType="begin"/>
            </w:r>
            <w:r>
              <w:rPr>
                <w:b/>
                <w:sz w:val="24"/>
                <w:szCs w:val="24"/>
              </w:rPr>
              <w:instrText xml:space="preserve"> PAGEREF _Toc2628 \h </w:instrText>
            </w:r>
            <w:r>
              <w:rPr>
                <w:b/>
                <w:sz w:val="24"/>
                <w:szCs w:val="24"/>
              </w:rPr>
            </w:r>
            <w:r>
              <w:rPr>
                <w:b/>
                <w:sz w:val="24"/>
                <w:szCs w:val="24"/>
              </w:rPr>
              <w:fldChar w:fldCharType="separate"/>
            </w:r>
            <w:r>
              <w:rPr>
                <w:b/>
                <w:sz w:val="24"/>
                <w:szCs w:val="24"/>
              </w:rPr>
              <w:t>3</w:t>
            </w:r>
            <w:r>
              <w:rPr>
                <w:b/>
                <w:sz w:val="24"/>
                <w:szCs w:val="24"/>
              </w:rPr>
              <w:fldChar w:fldCharType="end"/>
            </w:r>
          </w:hyperlink>
        </w:p>
        <w:p w14:paraId="18371F66" w14:textId="77777777" w:rsidR="0058757B" w:rsidRDefault="00000000">
          <w:pPr>
            <w:pStyle w:val="WPSOffice1"/>
            <w:tabs>
              <w:tab w:val="right" w:leader="dot" w:pos="9360"/>
            </w:tabs>
            <w:spacing w:line="360" w:lineRule="auto"/>
            <w:rPr>
              <w:b/>
              <w:sz w:val="24"/>
              <w:szCs w:val="24"/>
            </w:rPr>
          </w:pPr>
          <w:hyperlink w:anchor="_Toc22504" w:history="1">
            <w:r>
              <w:rPr>
                <w:b/>
                <w:sz w:val="24"/>
                <w:szCs w:val="24"/>
              </w:rPr>
              <w:t>REPORT AND USER MANUAL</w:t>
            </w:r>
            <w:r>
              <w:rPr>
                <w:b/>
                <w:sz w:val="24"/>
                <w:szCs w:val="24"/>
              </w:rPr>
              <w:tab/>
            </w:r>
            <w:r>
              <w:rPr>
                <w:b/>
                <w:sz w:val="24"/>
                <w:szCs w:val="24"/>
              </w:rPr>
              <w:fldChar w:fldCharType="begin"/>
            </w:r>
            <w:r>
              <w:rPr>
                <w:b/>
                <w:sz w:val="24"/>
                <w:szCs w:val="24"/>
              </w:rPr>
              <w:instrText xml:space="preserve"> PAGEREF _Toc22504 \h </w:instrText>
            </w:r>
            <w:r>
              <w:rPr>
                <w:b/>
                <w:sz w:val="24"/>
                <w:szCs w:val="24"/>
              </w:rPr>
            </w:r>
            <w:r>
              <w:rPr>
                <w:b/>
                <w:sz w:val="24"/>
                <w:szCs w:val="24"/>
              </w:rPr>
              <w:fldChar w:fldCharType="separate"/>
            </w:r>
            <w:r>
              <w:rPr>
                <w:b/>
                <w:sz w:val="24"/>
                <w:szCs w:val="24"/>
              </w:rPr>
              <w:t>1</w:t>
            </w:r>
            <w:r>
              <w:rPr>
                <w:b/>
                <w:sz w:val="24"/>
                <w:szCs w:val="24"/>
              </w:rPr>
              <w:fldChar w:fldCharType="end"/>
            </w:r>
          </w:hyperlink>
        </w:p>
        <w:p w14:paraId="15BC398A" w14:textId="77777777" w:rsidR="0058757B" w:rsidRDefault="00000000">
          <w:pPr>
            <w:pStyle w:val="WPSOffice1"/>
            <w:tabs>
              <w:tab w:val="right" w:leader="dot" w:pos="9360"/>
            </w:tabs>
            <w:spacing w:line="360" w:lineRule="auto"/>
            <w:rPr>
              <w:sz w:val="24"/>
              <w:szCs w:val="24"/>
            </w:rPr>
          </w:pPr>
          <w:hyperlink w:anchor="_Toc24788" w:history="1">
            <w:r>
              <w:rPr>
                <w:bCs/>
                <w:sz w:val="24"/>
                <w:szCs w:val="24"/>
              </w:rPr>
              <w:t xml:space="preserve">a. </w:t>
            </w:r>
            <w:r>
              <w:rPr>
                <w:bCs/>
                <w:sz w:val="24"/>
                <w:szCs w:val="24"/>
                <w:lang w:val="en-US" w:eastAsia="zh-CN"/>
              </w:rPr>
              <w:t>Introduction</w:t>
            </w:r>
            <w:r>
              <w:rPr>
                <w:sz w:val="24"/>
                <w:szCs w:val="24"/>
              </w:rPr>
              <w:tab/>
              <w:t>1</w:t>
            </w:r>
          </w:hyperlink>
        </w:p>
        <w:p w14:paraId="70F8206C" w14:textId="77777777" w:rsidR="0058757B" w:rsidRDefault="00000000">
          <w:pPr>
            <w:pStyle w:val="WPSOffice1"/>
            <w:tabs>
              <w:tab w:val="right" w:leader="dot" w:pos="9360"/>
            </w:tabs>
            <w:spacing w:line="360" w:lineRule="auto"/>
            <w:rPr>
              <w:sz w:val="24"/>
              <w:szCs w:val="24"/>
            </w:rPr>
          </w:pPr>
          <w:hyperlink w:anchor="_Toc9269" w:history="1">
            <w:r>
              <w:rPr>
                <w:bCs/>
                <w:sz w:val="24"/>
                <w:szCs w:val="24"/>
                <w:lang w:val="en-US" w:eastAsia="zh-CN"/>
              </w:rPr>
              <w:t>b. GitHub repository link</w:t>
            </w:r>
            <w:r>
              <w:rPr>
                <w:sz w:val="24"/>
                <w:szCs w:val="24"/>
              </w:rPr>
              <w:tab/>
              <w:t>1</w:t>
            </w:r>
          </w:hyperlink>
        </w:p>
        <w:p w14:paraId="7A00BF66" w14:textId="77777777" w:rsidR="0058757B" w:rsidRDefault="00000000">
          <w:pPr>
            <w:pStyle w:val="WPSOffice1"/>
            <w:tabs>
              <w:tab w:val="right" w:leader="dot" w:pos="9360"/>
            </w:tabs>
            <w:spacing w:line="360" w:lineRule="auto"/>
            <w:rPr>
              <w:sz w:val="24"/>
              <w:szCs w:val="24"/>
            </w:rPr>
          </w:pPr>
          <w:hyperlink w:anchor="_Toc25749" w:history="1">
            <w:r>
              <w:rPr>
                <w:bCs/>
                <w:sz w:val="24"/>
                <w:szCs w:val="24"/>
                <w:lang w:val="en-US" w:eastAsia="zh-CN"/>
              </w:rPr>
              <w:t>c. ERD</w:t>
            </w:r>
            <w:r>
              <w:rPr>
                <w:sz w:val="24"/>
                <w:szCs w:val="24"/>
              </w:rPr>
              <w:tab/>
              <w:t>2</w:t>
            </w:r>
          </w:hyperlink>
        </w:p>
        <w:p w14:paraId="09BBA91D" w14:textId="77777777" w:rsidR="0058757B" w:rsidRDefault="00000000">
          <w:pPr>
            <w:pStyle w:val="WPSOffice1"/>
            <w:tabs>
              <w:tab w:val="right" w:leader="dot" w:pos="9360"/>
            </w:tabs>
            <w:spacing w:line="360" w:lineRule="auto"/>
            <w:rPr>
              <w:sz w:val="24"/>
              <w:szCs w:val="24"/>
            </w:rPr>
          </w:pPr>
          <w:hyperlink w:anchor="_Toc21789" w:history="1">
            <w:r>
              <w:rPr>
                <w:bCs/>
                <w:sz w:val="24"/>
                <w:szCs w:val="24"/>
                <w:lang w:val="en-US" w:eastAsia="zh-CN"/>
              </w:rPr>
              <w:t>d. System requirements</w:t>
            </w:r>
            <w:r>
              <w:rPr>
                <w:sz w:val="24"/>
                <w:szCs w:val="24"/>
              </w:rPr>
              <w:tab/>
              <w:t>2</w:t>
            </w:r>
          </w:hyperlink>
        </w:p>
        <w:p w14:paraId="7F537727" w14:textId="77777777" w:rsidR="0058757B" w:rsidRDefault="00000000">
          <w:pPr>
            <w:pStyle w:val="WPSOffice1"/>
            <w:tabs>
              <w:tab w:val="right" w:leader="dot" w:pos="9360"/>
            </w:tabs>
            <w:spacing w:line="360" w:lineRule="auto"/>
            <w:rPr>
              <w:sz w:val="24"/>
              <w:szCs w:val="24"/>
            </w:rPr>
          </w:pPr>
          <w:hyperlink w:anchor="_Toc15101" w:history="1">
            <w:r>
              <w:rPr>
                <w:bCs/>
                <w:sz w:val="24"/>
                <w:szCs w:val="24"/>
                <w:lang w:val="en-US" w:eastAsia="zh-CN"/>
              </w:rPr>
              <w:t>e. Installation and setup instructions</w:t>
            </w:r>
            <w:r>
              <w:rPr>
                <w:sz w:val="24"/>
                <w:szCs w:val="24"/>
              </w:rPr>
              <w:tab/>
              <w:t>4</w:t>
            </w:r>
          </w:hyperlink>
        </w:p>
        <w:p w14:paraId="400F0728" w14:textId="77777777" w:rsidR="0058757B" w:rsidRDefault="00000000">
          <w:pPr>
            <w:pStyle w:val="WPSOffice1"/>
            <w:tabs>
              <w:tab w:val="right" w:leader="dot" w:pos="9360"/>
            </w:tabs>
            <w:spacing w:line="360" w:lineRule="auto"/>
            <w:rPr>
              <w:sz w:val="24"/>
              <w:szCs w:val="24"/>
            </w:rPr>
          </w:pPr>
          <w:hyperlink w:anchor="_Toc15785" w:history="1">
            <w:r>
              <w:rPr>
                <w:bCs/>
                <w:sz w:val="24"/>
                <w:szCs w:val="24"/>
                <w:lang w:val="en-US" w:eastAsia="zh-CN"/>
              </w:rPr>
              <w:t>f. Features and Functionalities</w:t>
            </w:r>
            <w:r>
              <w:rPr>
                <w:sz w:val="24"/>
                <w:szCs w:val="24"/>
              </w:rPr>
              <w:tab/>
              <w:t>5</w:t>
            </w:r>
          </w:hyperlink>
        </w:p>
        <w:p w14:paraId="1B926A44" w14:textId="77777777" w:rsidR="0058757B" w:rsidRDefault="00000000">
          <w:pPr>
            <w:pStyle w:val="WPSOffice1"/>
            <w:tabs>
              <w:tab w:val="right" w:leader="dot" w:pos="9360"/>
            </w:tabs>
            <w:spacing w:line="360" w:lineRule="auto"/>
            <w:rPr>
              <w:sz w:val="24"/>
              <w:szCs w:val="24"/>
            </w:rPr>
          </w:pPr>
          <w:hyperlink w:anchor="_Toc18611" w:history="1">
            <w:r>
              <w:rPr>
                <w:bCs/>
                <w:sz w:val="24"/>
                <w:szCs w:val="24"/>
                <w:lang w:val="en-US" w:eastAsia="zh-CN"/>
              </w:rPr>
              <w:t>g. User Interface Overview</w:t>
            </w:r>
            <w:r>
              <w:rPr>
                <w:sz w:val="24"/>
                <w:szCs w:val="24"/>
              </w:rPr>
              <w:tab/>
              <w:t>6</w:t>
            </w:r>
          </w:hyperlink>
        </w:p>
        <w:p w14:paraId="5B037949" w14:textId="77777777" w:rsidR="0058757B" w:rsidRDefault="00000000">
          <w:pPr>
            <w:pStyle w:val="WPSOffice1"/>
            <w:tabs>
              <w:tab w:val="right" w:leader="dot" w:pos="9360"/>
            </w:tabs>
            <w:spacing w:line="360" w:lineRule="auto"/>
            <w:rPr>
              <w:sz w:val="24"/>
              <w:szCs w:val="24"/>
            </w:rPr>
          </w:pPr>
          <w:hyperlink w:anchor="_Toc7833" w:history="1">
            <w:r>
              <w:rPr>
                <w:bCs/>
                <w:sz w:val="24"/>
                <w:szCs w:val="24"/>
                <w:lang w:val="en-US" w:eastAsia="zh-CN"/>
              </w:rPr>
              <w:t>h. Navigation guide</w:t>
            </w:r>
            <w:r>
              <w:rPr>
                <w:sz w:val="24"/>
                <w:szCs w:val="24"/>
              </w:rPr>
              <w:tab/>
              <w:t>7</w:t>
            </w:r>
          </w:hyperlink>
        </w:p>
        <w:p w14:paraId="2F50C368" w14:textId="77777777" w:rsidR="0058757B" w:rsidRDefault="00000000">
          <w:pPr>
            <w:pStyle w:val="WPSOffice1"/>
            <w:tabs>
              <w:tab w:val="right" w:leader="dot" w:pos="9360"/>
            </w:tabs>
            <w:spacing w:line="360" w:lineRule="auto"/>
            <w:rPr>
              <w:sz w:val="24"/>
              <w:szCs w:val="24"/>
            </w:rPr>
          </w:pPr>
          <w:hyperlink w:anchor="_Toc26440" w:history="1">
            <w:r>
              <w:rPr>
                <w:bCs/>
                <w:sz w:val="24"/>
                <w:szCs w:val="24"/>
                <w:lang w:val="en-US" w:eastAsia="zh-CN"/>
              </w:rPr>
              <w:t>i. Workflows of specific form</w:t>
            </w:r>
            <w:r>
              <w:rPr>
                <w:sz w:val="24"/>
                <w:szCs w:val="24"/>
              </w:rPr>
              <w:tab/>
              <w:t>9</w:t>
            </w:r>
          </w:hyperlink>
        </w:p>
        <w:p w14:paraId="4865371C" w14:textId="77777777" w:rsidR="0058757B" w:rsidRDefault="00000000">
          <w:pPr>
            <w:pStyle w:val="WPSOffice1"/>
            <w:tabs>
              <w:tab w:val="right" w:leader="dot" w:pos="9360"/>
            </w:tabs>
            <w:spacing w:line="360" w:lineRule="auto"/>
            <w:rPr>
              <w:sz w:val="24"/>
              <w:szCs w:val="24"/>
            </w:rPr>
          </w:pPr>
          <w:hyperlink w:anchor="_Toc24521" w:history="1">
            <w:r>
              <w:rPr>
                <w:bCs/>
                <w:sz w:val="24"/>
                <w:szCs w:val="24"/>
                <w:lang w:val="en-US" w:eastAsia="zh-CN"/>
              </w:rPr>
              <w:t>j. Detailed instructions on how to use each feature</w:t>
            </w:r>
            <w:r>
              <w:rPr>
                <w:sz w:val="24"/>
                <w:szCs w:val="24"/>
              </w:rPr>
              <w:tab/>
              <w:t>1</w:t>
            </w:r>
          </w:hyperlink>
          <w:r>
            <w:rPr>
              <w:bCs/>
              <w:sz w:val="24"/>
              <w:szCs w:val="24"/>
            </w:rPr>
            <w:t>0</w:t>
          </w:r>
        </w:p>
        <w:p w14:paraId="6E000E34" w14:textId="77777777" w:rsidR="0058757B" w:rsidRDefault="00000000">
          <w:pPr>
            <w:pStyle w:val="WPSOffice1"/>
            <w:tabs>
              <w:tab w:val="right" w:leader="dot" w:pos="9360"/>
            </w:tabs>
            <w:spacing w:line="360" w:lineRule="auto"/>
            <w:rPr>
              <w:sz w:val="24"/>
              <w:szCs w:val="24"/>
            </w:rPr>
          </w:pPr>
          <w:hyperlink w:anchor="_Toc10636" w:history="1">
            <w:r>
              <w:rPr>
                <w:bCs/>
                <w:sz w:val="24"/>
                <w:szCs w:val="24"/>
                <w:lang w:val="en-US" w:eastAsia="zh-CN"/>
              </w:rPr>
              <w:t>k. Contact information for support</w:t>
            </w:r>
            <w:r>
              <w:rPr>
                <w:sz w:val="24"/>
                <w:szCs w:val="24"/>
              </w:rPr>
              <w:tab/>
              <w:t>1</w:t>
            </w:r>
          </w:hyperlink>
          <w:r>
            <w:rPr>
              <w:bCs/>
              <w:sz w:val="24"/>
              <w:szCs w:val="24"/>
            </w:rPr>
            <w:t>4</w:t>
          </w:r>
        </w:p>
        <w:p w14:paraId="132DC359" w14:textId="77777777" w:rsidR="0058757B" w:rsidRDefault="00000000">
          <w:pPr>
            <w:pStyle w:val="WPSOffice1"/>
            <w:tabs>
              <w:tab w:val="right" w:leader="dot" w:pos="9360"/>
            </w:tabs>
            <w:spacing w:line="360" w:lineRule="auto"/>
            <w:rPr>
              <w:sz w:val="24"/>
              <w:szCs w:val="24"/>
            </w:rPr>
          </w:pPr>
          <w:hyperlink w:anchor="_Toc29089" w:history="1">
            <w:r>
              <w:rPr>
                <w:bCs/>
                <w:sz w:val="24"/>
                <w:szCs w:val="24"/>
                <w:lang w:val="en-US" w:eastAsia="zh-CN"/>
              </w:rPr>
              <w:t>l. Conclusion</w:t>
            </w:r>
            <w:r>
              <w:rPr>
                <w:sz w:val="24"/>
                <w:szCs w:val="24"/>
              </w:rPr>
              <w:tab/>
              <w:t>1</w:t>
            </w:r>
          </w:hyperlink>
          <w:r>
            <w:rPr>
              <w:bCs/>
              <w:sz w:val="24"/>
              <w:szCs w:val="24"/>
            </w:rPr>
            <w:t>5</w:t>
          </w:r>
        </w:p>
        <w:p w14:paraId="5DABFAE2" w14:textId="77777777" w:rsidR="0058757B" w:rsidRDefault="00000000">
          <w:pPr>
            <w:pStyle w:val="WPSOffice1"/>
            <w:tabs>
              <w:tab w:val="right" w:leader="dot" w:pos="9360"/>
            </w:tabs>
            <w:spacing w:line="360" w:lineRule="auto"/>
            <w:rPr>
              <w:b/>
              <w:sz w:val="24"/>
              <w:szCs w:val="24"/>
            </w:rPr>
          </w:pPr>
          <w:hyperlink w:anchor="_Toc11190" w:history="1">
            <w:r>
              <w:rPr>
                <w:b/>
                <w:sz w:val="24"/>
                <w:szCs w:val="24"/>
                <w:lang w:val="en-US" w:eastAsia="zh-CN"/>
              </w:rPr>
              <w:t>APPENDICES</w:t>
            </w:r>
            <w:r>
              <w:rPr>
                <w:b/>
                <w:sz w:val="24"/>
                <w:szCs w:val="24"/>
              </w:rPr>
              <w:t>:</w:t>
            </w:r>
            <w:r>
              <w:rPr>
                <w:b/>
                <w:sz w:val="24"/>
                <w:szCs w:val="24"/>
              </w:rPr>
              <w:tab/>
            </w:r>
            <w:r>
              <w:rPr>
                <w:b/>
                <w:sz w:val="24"/>
                <w:szCs w:val="24"/>
              </w:rPr>
              <w:fldChar w:fldCharType="begin"/>
            </w:r>
            <w:r>
              <w:rPr>
                <w:b/>
                <w:sz w:val="24"/>
                <w:szCs w:val="24"/>
              </w:rPr>
              <w:instrText xml:space="preserve"> PAGEREF _Toc11190 \h </w:instrText>
            </w:r>
            <w:r>
              <w:rPr>
                <w:b/>
                <w:sz w:val="24"/>
                <w:szCs w:val="24"/>
              </w:rPr>
            </w:r>
            <w:r>
              <w:rPr>
                <w:b/>
                <w:sz w:val="24"/>
                <w:szCs w:val="24"/>
              </w:rPr>
              <w:fldChar w:fldCharType="separate"/>
            </w:r>
            <w:r>
              <w:rPr>
                <w:b/>
                <w:sz w:val="24"/>
                <w:szCs w:val="24"/>
              </w:rPr>
              <w:t>12</w:t>
            </w:r>
            <w:r>
              <w:rPr>
                <w:b/>
                <w:sz w:val="24"/>
                <w:szCs w:val="24"/>
              </w:rPr>
              <w:fldChar w:fldCharType="end"/>
            </w:r>
          </w:hyperlink>
        </w:p>
        <w:p w14:paraId="29C489DE" w14:textId="77777777" w:rsidR="0058757B" w:rsidRDefault="00000000">
          <w:pPr>
            <w:spacing w:line="360" w:lineRule="auto"/>
            <w:rPr>
              <w:rFonts w:ascii="Times New Roman" w:hAnsi="Times New Roman" w:cs="Times New Roman"/>
              <w:bCs/>
              <w:sz w:val="24"/>
              <w:szCs w:val="24"/>
            </w:rPr>
          </w:pPr>
          <w:r>
            <w:rPr>
              <w:rFonts w:ascii="Times New Roman" w:hAnsi="Times New Roman" w:cs="Times New Roman"/>
              <w:bCs/>
              <w:sz w:val="24"/>
              <w:szCs w:val="24"/>
            </w:rPr>
            <w:fldChar w:fldCharType="end"/>
          </w:r>
        </w:p>
      </w:sdtContent>
    </w:sdt>
    <w:p w14:paraId="73E9D459" w14:textId="77777777" w:rsidR="0058757B" w:rsidRDefault="0058757B">
      <w:pPr>
        <w:spacing w:line="360" w:lineRule="auto"/>
        <w:rPr>
          <w:rFonts w:ascii="Times New Roman" w:hAnsi="Times New Roman" w:cs="Times New Roman"/>
          <w:bCs/>
          <w:sz w:val="24"/>
          <w:szCs w:val="24"/>
        </w:rPr>
      </w:pPr>
    </w:p>
    <w:p w14:paraId="6C845E34" w14:textId="77777777" w:rsidR="0058757B" w:rsidRDefault="0058757B">
      <w:pPr>
        <w:spacing w:line="360" w:lineRule="auto"/>
        <w:rPr>
          <w:rFonts w:ascii="Times New Roman" w:hAnsi="Times New Roman" w:cs="Times New Roman"/>
          <w:b/>
          <w:bCs/>
          <w:sz w:val="24"/>
          <w:szCs w:val="24"/>
        </w:rPr>
      </w:pPr>
    </w:p>
    <w:p w14:paraId="2D1EE51B" w14:textId="77777777" w:rsidR="0058757B" w:rsidRDefault="0058757B">
      <w:pPr>
        <w:spacing w:line="360" w:lineRule="auto"/>
        <w:rPr>
          <w:rFonts w:ascii="Times New Roman" w:hAnsi="Times New Roman" w:cs="Times New Roman"/>
          <w:b/>
          <w:bCs/>
          <w:sz w:val="24"/>
          <w:szCs w:val="24"/>
        </w:rPr>
      </w:pPr>
    </w:p>
    <w:p w14:paraId="15480C29" w14:textId="77777777" w:rsidR="0058757B" w:rsidRDefault="0058757B">
      <w:pPr>
        <w:spacing w:line="360" w:lineRule="auto"/>
        <w:rPr>
          <w:rFonts w:ascii="Times New Roman" w:hAnsi="Times New Roman" w:cs="Times New Roman"/>
          <w:b/>
          <w:bCs/>
          <w:sz w:val="24"/>
          <w:szCs w:val="24"/>
        </w:rPr>
      </w:pPr>
    </w:p>
    <w:p w14:paraId="08074216" w14:textId="77777777" w:rsidR="0058757B" w:rsidRDefault="0058757B">
      <w:pPr>
        <w:spacing w:line="360" w:lineRule="auto"/>
        <w:rPr>
          <w:rFonts w:ascii="Times New Roman" w:hAnsi="Times New Roman" w:cs="Times New Roman"/>
          <w:b/>
          <w:bCs/>
          <w:sz w:val="24"/>
          <w:szCs w:val="24"/>
        </w:rPr>
      </w:pPr>
    </w:p>
    <w:p w14:paraId="197EFA85" w14:textId="77777777" w:rsidR="0058757B" w:rsidRDefault="0058757B">
      <w:pPr>
        <w:spacing w:line="360" w:lineRule="auto"/>
        <w:rPr>
          <w:rFonts w:ascii="Times New Roman" w:hAnsi="Times New Roman" w:cs="Times New Roman"/>
          <w:b/>
          <w:bCs/>
          <w:sz w:val="24"/>
          <w:szCs w:val="24"/>
        </w:rPr>
      </w:pPr>
    </w:p>
    <w:p w14:paraId="375D8075" w14:textId="77777777" w:rsidR="0058757B" w:rsidRDefault="0058757B">
      <w:pPr>
        <w:spacing w:line="360" w:lineRule="auto"/>
        <w:rPr>
          <w:rFonts w:ascii="Times New Roman" w:hAnsi="Times New Roman" w:cs="Times New Roman"/>
          <w:b/>
          <w:bCs/>
          <w:sz w:val="24"/>
          <w:szCs w:val="24"/>
        </w:rPr>
      </w:pPr>
    </w:p>
    <w:p w14:paraId="1915CE91" w14:textId="77777777" w:rsidR="0058757B" w:rsidRDefault="0058757B">
      <w:pPr>
        <w:spacing w:line="360" w:lineRule="auto"/>
        <w:rPr>
          <w:rFonts w:ascii="Times New Roman" w:hAnsi="Times New Roman" w:cs="Times New Roman"/>
          <w:b/>
          <w:bCs/>
          <w:sz w:val="24"/>
          <w:szCs w:val="24"/>
        </w:rPr>
      </w:pPr>
    </w:p>
    <w:p w14:paraId="74A23DC8" w14:textId="77777777" w:rsidR="0058757B" w:rsidRDefault="0058757B">
      <w:pPr>
        <w:spacing w:line="360" w:lineRule="auto"/>
        <w:rPr>
          <w:rFonts w:ascii="Times New Roman" w:hAnsi="Times New Roman" w:cs="Times New Roman"/>
          <w:b/>
          <w:bCs/>
          <w:sz w:val="24"/>
          <w:szCs w:val="24"/>
        </w:rPr>
      </w:pPr>
    </w:p>
    <w:p w14:paraId="0F2908D6" w14:textId="77777777" w:rsidR="0058757B" w:rsidRDefault="0058757B">
      <w:pPr>
        <w:spacing w:line="360" w:lineRule="auto"/>
        <w:rPr>
          <w:rFonts w:ascii="Times New Roman" w:hAnsi="Times New Roman" w:cs="Times New Roman"/>
          <w:b/>
          <w:bCs/>
          <w:sz w:val="24"/>
          <w:szCs w:val="24"/>
        </w:rPr>
      </w:pPr>
    </w:p>
    <w:p w14:paraId="3444B1DD" w14:textId="77777777" w:rsidR="0058757B" w:rsidRDefault="0058757B">
      <w:pPr>
        <w:spacing w:line="360" w:lineRule="auto"/>
        <w:rPr>
          <w:rFonts w:ascii="Times New Roman" w:hAnsi="Times New Roman" w:cs="Times New Roman"/>
          <w:b/>
          <w:bCs/>
          <w:sz w:val="24"/>
          <w:szCs w:val="24"/>
        </w:rPr>
      </w:pPr>
    </w:p>
    <w:p w14:paraId="4A6846FF" w14:textId="77777777" w:rsidR="0058757B" w:rsidRDefault="0058757B">
      <w:pPr>
        <w:spacing w:line="360" w:lineRule="auto"/>
        <w:rPr>
          <w:rFonts w:ascii="Times New Roman" w:hAnsi="Times New Roman" w:cs="Times New Roman"/>
          <w:b/>
          <w:bCs/>
          <w:sz w:val="24"/>
          <w:szCs w:val="24"/>
        </w:rPr>
      </w:pPr>
    </w:p>
    <w:p w14:paraId="1D788B11" w14:textId="77777777" w:rsidR="0058757B" w:rsidRDefault="0058757B">
      <w:pPr>
        <w:spacing w:line="360" w:lineRule="auto"/>
        <w:rPr>
          <w:rFonts w:ascii="Times New Roman" w:hAnsi="Times New Roman" w:cs="Times New Roman"/>
          <w:b/>
          <w:bCs/>
          <w:sz w:val="24"/>
          <w:szCs w:val="24"/>
        </w:rPr>
      </w:pPr>
    </w:p>
    <w:p w14:paraId="347BCA44" w14:textId="77777777" w:rsidR="0058757B" w:rsidRDefault="00000000">
      <w:pPr>
        <w:spacing w:line="360" w:lineRule="auto"/>
        <w:jc w:val="center"/>
        <w:outlineLvl w:val="0"/>
        <w:rPr>
          <w:rFonts w:ascii="Times New Roman" w:hAnsi="Times New Roman" w:cs="Times New Roman"/>
          <w:b/>
          <w:bCs/>
          <w:sz w:val="24"/>
          <w:szCs w:val="24"/>
        </w:rPr>
      </w:pPr>
      <w:bookmarkStart w:id="0" w:name="_Toc2628"/>
      <w:r>
        <w:rPr>
          <w:rFonts w:ascii="Times New Roman" w:hAnsi="Times New Roman" w:cs="Times New Roman"/>
          <w:b/>
          <w:bCs/>
          <w:sz w:val="24"/>
          <w:szCs w:val="24"/>
        </w:rPr>
        <w:lastRenderedPageBreak/>
        <w:t>ACKNOWLEDGEMENT</w:t>
      </w:r>
      <w:bookmarkEnd w:id="0"/>
    </w:p>
    <w:p w14:paraId="0C0B6A4C" w14:textId="77777777" w:rsidR="0058757B" w:rsidRDefault="0058757B">
      <w:pPr>
        <w:spacing w:line="360" w:lineRule="auto"/>
        <w:rPr>
          <w:rFonts w:ascii="Times New Roman" w:hAnsi="Times New Roman" w:cs="Times New Roman"/>
          <w:sz w:val="24"/>
          <w:szCs w:val="24"/>
        </w:rPr>
      </w:pPr>
    </w:p>
    <w:p w14:paraId="2CF9A60D" w14:textId="77777777" w:rsidR="0058757B" w:rsidRDefault="00000000">
      <w:pPr>
        <w:spacing w:line="360" w:lineRule="auto"/>
        <w:ind w:firstLine="720"/>
        <w:rPr>
          <w:rFonts w:ascii="Times New Roman" w:hAnsi="Times New Roman" w:cs="Times New Roman"/>
          <w:sz w:val="24"/>
          <w:szCs w:val="24"/>
          <w:lang w:val="en-US" w:eastAsia="zh-CN"/>
        </w:rPr>
      </w:pPr>
      <w:r>
        <w:rPr>
          <w:rFonts w:ascii="Times New Roman" w:hAnsi="Times New Roman" w:cs="Times New Roman"/>
          <w:sz w:val="24"/>
          <w:szCs w:val="24"/>
          <w:lang w:val="en-US" w:eastAsia="zh-CN"/>
        </w:rPr>
        <w:t xml:space="preserve">First and foremost, I am grateful to </w:t>
      </w:r>
      <w:r>
        <w:rPr>
          <w:rFonts w:ascii="Times New Roman" w:hAnsi="Times New Roman" w:cs="Times New Roman"/>
          <w:sz w:val="24"/>
          <w:szCs w:val="24"/>
          <w:lang w:val="en-MY" w:eastAsia="zh-CN"/>
        </w:rPr>
        <w:t>GOD</w:t>
      </w:r>
      <w:r>
        <w:rPr>
          <w:rFonts w:ascii="Times New Roman" w:hAnsi="Times New Roman" w:cs="Times New Roman"/>
          <w:sz w:val="24"/>
          <w:szCs w:val="24"/>
          <w:lang w:val="en-US" w:eastAsia="zh-CN"/>
        </w:rPr>
        <w:t xml:space="preserve">. With Allah SWT's guidance and blessing, we were given inspiration and motivation that enabled us to complete this assignment. </w:t>
      </w:r>
      <w:r>
        <w:rPr>
          <w:rFonts w:ascii="Times New Roman" w:hAnsi="Times New Roman" w:cs="Times New Roman"/>
          <w:sz w:val="24"/>
          <w:szCs w:val="24"/>
          <w:lang w:val="en-MY" w:eastAsia="zh-CN"/>
        </w:rPr>
        <w:t xml:space="preserve">Even </w:t>
      </w:r>
      <w:r>
        <w:rPr>
          <w:rFonts w:ascii="Times New Roman" w:hAnsi="Times New Roman" w:cs="Times New Roman"/>
          <w:sz w:val="24"/>
          <w:szCs w:val="24"/>
          <w:lang w:val="en-US" w:eastAsia="zh-CN"/>
        </w:rPr>
        <w:t xml:space="preserve">though there were some difficulties along the way, </w:t>
      </w:r>
      <w:r>
        <w:rPr>
          <w:rFonts w:ascii="Times New Roman" w:hAnsi="Times New Roman" w:cs="Times New Roman"/>
          <w:sz w:val="24"/>
          <w:szCs w:val="24"/>
          <w:lang w:val="en-MY" w:eastAsia="zh-CN"/>
        </w:rPr>
        <w:t>it</w:t>
      </w:r>
      <w:r>
        <w:rPr>
          <w:rFonts w:ascii="Times New Roman" w:hAnsi="Times New Roman" w:cs="Times New Roman"/>
          <w:sz w:val="24"/>
          <w:szCs w:val="24"/>
          <w:lang w:val="en-US" w:eastAsia="zh-CN"/>
        </w:rPr>
        <w:t xml:space="preserve"> did not bring us down. Instead, it made us</w:t>
      </w:r>
      <w:r>
        <w:rPr>
          <w:rFonts w:ascii="Times New Roman" w:hAnsi="Times New Roman" w:cs="Times New Roman"/>
          <w:sz w:val="24"/>
          <w:szCs w:val="24"/>
          <w:lang w:val="en-MY" w:eastAsia="zh-CN"/>
        </w:rPr>
        <w:t xml:space="preserve"> </w:t>
      </w:r>
      <w:r>
        <w:rPr>
          <w:rFonts w:ascii="Times New Roman" w:hAnsi="Times New Roman" w:cs="Times New Roman"/>
          <w:sz w:val="24"/>
          <w:szCs w:val="24"/>
          <w:lang w:val="en-US" w:eastAsia="zh-CN"/>
        </w:rPr>
        <w:t xml:space="preserve">stronger to strive harder to achieve what we wanted and led us to where we are at the moment. We are also grateful for the health that Allah has provided us with until the end so that we can become the best version of ourselves and give the best that we can. </w:t>
      </w:r>
    </w:p>
    <w:p w14:paraId="0063FC4B" w14:textId="77777777" w:rsidR="0058757B" w:rsidRDefault="0058757B">
      <w:pPr>
        <w:spacing w:line="360" w:lineRule="auto"/>
        <w:rPr>
          <w:rFonts w:ascii="Times New Roman" w:hAnsi="Times New Roman" w:cs="Times New Roman"/>
          <w:sz w:val="24"/>
          <w:szCs w:val="24"/>
          <w:lang w:val="en-US" w:eastAsia="zh-CN"/>
        </w:rPr>
      </w:pPr>
    </w:p>
    <w:p w14:paraId="16D28C3C" w14:textId="77777777" w:rsidR="0058757B" w:rsidRDefault="00000000">
      <w:pPr>
        <w:spacing w:line="360" w:lineRule="auto"/>
        <w:ind w:firstLine="720"/>
        <w:rPr>
          <w:rFonts w:ascii="Times New Roman" w:hAnsi="Times New Roman" w:cs="Times New Roman"/>
          <w:sz w:val="24"/>
          <w:szCs w:val="24"/>
        </w:rPr>
      </w:pPr>
      <w:r>
        <w:rPr>
          <w:rFonts w:ascii="Times New Roman" w:hAnsi="Times New Roman" w:cs="Times New Roman"/>
          <w:sz w:val="24"/>
          <w:szCs w:val="24"/>
          <w:lang w:val="en-US" w:eastAsia="zh-CN"/>
        </w:rPr>
        <w:t xml:space="preserve">Secondly, we would like to thank Dr Muhammad Asyraf bin Wahi Anuar who has </w:t>
      </w:r>
    </w:p>
    <w:p w14:paraId="265A9C1D" w14:textId="77777777" w:rsidR="0058757B" w:rsidRDefault="00000000">
      <w:pPr>
        <w:spacing w:line="360" w:lineRule="auto"/>
        <w:rPr>
          <w:rFonts w:ascii="Times New Roman" w:hAnsi="Times New Roman" w:cs="Times New Roman"/>
          <w:sz w:val="24"/>
          <w:szCs w:val="24"/>
        </w:rPr>
      </w:pPr>
      <w:r>
        <w:rPr>
          <w:rFonts w:ascii="Times New Roman" w:hAnsi="Times New Roman" w:cs="Times New Roman"/>
          <w:sz w:val="24"/>
          <w:szCs w:val="24"/>
          <w:lang w:val="en-US" w:eastAsia="zh-CN"/>
        </w:rPr>
        <w:t xml:space="preserve">guided us from </w:t>
      </w:r>
      <w:r>
        <w:rPr>
          <w:rFonts w:ascii="Times New Roman" w:hAnsi="Times New Roman" w:cs="Times New Roman"/>
          <w:sz w:val="24"/>
          <w:szCs w:val="24"/>
          <w:lang w:val="en-MY" w:eastAsia="zh-CN"/>
        </w:rPr>
        <w:t xml:space="preserve">the beginning </w:t>
      </w:r>
      <w:r>
        <w:rPr>
          <w:rFonts w:ascii="Times New Roman" w:hAnsi="Times New Roman" w:cs="Times New Roman"/>
          <w:sz w:val="24"/>
          <w:szCs w:val="24"/>
          <w:lang w:val="en-US" w:eastAsia="zh-CN"/>
        </w:rPr>
        <w:t xml:space="preserve">until we finally finished this assignment. We are also grateful that my class had Sir as our lecturer because he had taught us everything that we should know and </w:t>
      </w:r>
    </w:p>
    <w:p w14:paraId="7D23BCDC" w14:textId="77777777" w:rsidR="0058757B" w:rsidRDefault="00000000">
      <w:pPr>
        <w:spacing w:line="360" w:lineRule="auto"/>
        <w:rPr>
          <w:rFonts w:ascii="Times New Roman" w:hAnsi="Times New Roman" w:cs="Times New Roman"/>
          <w:sz w:val="24"/>
          <w:szCs w:val="24"/>
          <w:lang w:val="en-US" w:eastAsia="zh-CN"/>
        </w:rPr>
      </w:pPr>
      <w:r>
        <w:rPr>
          <w:rFonts w:ascii="Times New Roman" w:hAnsi="Times New Roman" w:cs="Times New Roman"/>
          <w:sz w:val="24"/>
          <w:szCs w:val="24"/>
          <w:lang w:val="en-US" w:eastAsia="zh-CN"/>
        </w:rPr>
        <w:t>gave a few tips on completing this assignment. With the help of h</w:t>
      </w:r>
      <w:r>
        <w:rPr>
          <w:rFonts w:ascii="Times New Roman" w:hAnsi="Times New Roman" w:cs="Times New Roman"/>
          <w:sz w:val="24"/>
          <w:szCs w:val="24"/>
          <w:lang w:val="en-MY" w:eastAsia="zh-CN"/>
        </w:rPr>
        <w:t>is</w:t>
      </w:r>
      <w:r>
        <w:rPr>
          <w:rFonts w:ascii="Times New Roman" w:hAnsi="Times New Roman" w:cs="Times New Roman"/>
          <w:sz w:val="24"/>
          <w:szCs w:val="24"/>
          <w:lang w:val="en-US" w:eastAsia="zh-CN"/>
        </w:rPr>
        <w:t xml:space="preserve"> teaching, we can fully</w:t>
      </w:r>
      <w:r>
        <w:rPr>
          <w:rFonts w:ascii="Times New Roman" w:hAnsi="Times New Roman" w:cs="Times New Roman"/>
          <w:sz w:val="24"/>
          <w:szCs w:val="24"/>
          <w:lang w:val="en-MY" w:eastAsia="zh-CN"/>
        </w:rPr>
        <w:t xml:space="preserve"> </w:t>
      </w:r>
      <w:r>
        <w:rPr>
          <w:rFonts w:ascii="Times New Roman" w:hAnsi="Times New Roman" w:cs="Times New Roman"/>
          <w:sz w:val="24"/>
          <w:szCs w:val="24"/>
          <w:lang w:val="en-US" w:eastAsia="zh-CN"/>
        </w:rPr>
        <w:t xml:space="preserve">understand the context and progress of our group assignment. </w:t>
      </w:r>
    </w:p>
    <w:p w14:paraId="5F113C68" w14:textId="77777777" w:rsidR="0058757B" w:rsidRDefault="0058757B">
      <w:pPr>
        <w:spacing w:line="360" w:lineRule="auto"/>
        <w:rPr>
          <w:rFonts w:ascii="Times New Roman" w:hAnsi="Times New Roman" w:cs="Times New Roman"/>
          <w:sz w:val="24"/>
          <w:szCs w:val="24"/>
          <w:lang w:val="en-US" w:eastAsia="zh-CN"/>
        </w:rPr>
      </w:pPr>
    </w:p>
    <w:p w14:paraId="33473E9E" w14:textId="77777777" w:rsidR="0058757B" w:rsidRDefault="00000000">
      <w:pPr>
        <w:spacing w:line="360" w:lineRule="auto"/>
        <w:ind w:firstLine="720"/>
        <w:rPr>
          <w:rFonts w:ascii="Times New Roman" w:hAnsi="Times New Roman" w:cs="Times New Roman"/>
          <w:sz w:val="24"/>
          <w:szCs w:val="24"/>
        </w:rPr>
      </w:pPr>
      <w:r>
        <w:rPr>
          <w:rFonts w:ascii="Times New Roman" w:hAnsi="Times New Roman" w:cs="Times New Roman"/>
          <w:sz w:val="24"/>
          <w:szCs w:val="24"/>
          <w:lang w:val="en-US" w:eastAsia="zh-CN"/>
        </w:rPr>
        <w:t xml:space="preserve">Lastly, we would like to thank everyone who was involved in helping us in this because </w:t>
      </w:r>
    </w:p>
    <w:p w14:paraId="4F3A0F43" w14:textId="77777777" w:rsidR="0058757B" w:rsidRDefault="00000000">
      <w:pPr>
        <w:spacing w:line="360" w:lineRule="auto"/>
        <w:rPr>
          <w:rFonts w:ascii="Times New Roman" w:hAnsi="Times New Roman" w:cs="Times New Roman"/>
          <w:sz w:val="24"/>
          <w:szCs w:val="24"/>
        </w:rPr>
      </w:pPr>
      <w:r>
        <w:rPr>
          <w:rFonts w:ascii="Times New Roman" w:hAnsi="Times New Roman" w:cs="Times New Roman"/>
          <w:sz w:val="24"/>
          <w:szCs w:val="24"/>
          <w:lang w:val="en-US" w:eastAsia="zh-CN"/>
        </w:rPr>
        <w:t xml:space="preserve">each one of us has taken part in making this assignment a success. From here, we want to </w:t>
      </w:r>
    </w:p>
    <w:p w14:paraId="01684B58" w14:textId="77777777" w:rsidR="0058757B" w:rsidRDefault="00000000">
      <w:pPr>
        <w:spacing w:line="360" w:lineRule="auto"/>
        <w:rPr>
          <w:rFonts w:ascii="Times New Roman" w:hAnsi="Times New Roman" w:cs="Times New Roman"/>
          <w:sz w:val="24"/>
          <w:szCs w:val="24"/>
        </w:rPr>
      </w:pPr>
      <w:r>
        <w:rPr>
          <w:rFonts w:ascii="Times New Roman" w:hAnsi="Times New Roman" w:cs="Times New Roman"/>
          <w:sz w:val="24"/>
          <w:szCs w:val="24"/>
          <w:lang w:val="en-US" w:eastAsia="zh-CN"/>
        </w:rPr>
        <w:t xml:space="preserve">sincerely thank our family and friends for being steadfast pillars of support from the beginning. </w:t>
      </w:r>
    </w:p>
    <w:p w14:paraId="191F25D2" w14:textId="77777777" w:rsidR="0058757B" w:rsidRDefault="00000000">
      <w:pPr>
        <w:spacing w:line="360" w:lineRule="auto"/>
        <w:rPr>
          <w:rFonts w:ascii="Times New Roman" w:hAnsi="Times New Roman" w:cs="Times New Roman"/>
          <w:sz w:val="24"/>
          <w:szCs w:val="24"/>
        </w:rPr>
      </w:pPr>
      <w:r>
        <w:rPr>
          <w:rFonts w:ascii="Times New Roman" w:hAnsi="Times New Roman" w:cs="Times New Roman"/>
          <w:sz w:val="24"/>
          <w:szCs w:val="24"/>
          <w:lang w:val="en-US" w:eastAsia="zh-CN"/>
        </w:rPr>
        <w:t>Over our journey, their love, support, and understanding have been crucial</w:t>
      </w:r>
      <w:r>
        <w:rPr>
          <w:rFonts w:ascii="Times New Roman" w:hAnsi="Times New Roman" w:cs="Times New Roman"/>
          <w:sz w:val="24"/>
          <w:szCs w:val="24"/>
          <w:lang w:val="en-MY" w:eastAsia="zh-CN"/>
        </w:rPr>
        <w:t xml:space="preserve"> part for our journey</w:t>
      </w:r>
      <w:r>
        <w:rPr>
          <w:rFonts w:ascii="Times New Roman" w:hAnsi="Times New Roman" w:cs="Times New Roman"/>
          <w:sz w:val="24"/>
          <w:szCs w:val="24"/>
          <w:lang w:val="en-US" w:eastAsia="zh-CN"/>
        </w:rPr>
        <w:t>. We appreciate their unwavering support and belief in us during all of our struggles and victories. We sincerely appreciate all of the help and inspiration that we have received.</w:t>
      </w:r>
    </w:p>
    <w:p w14:paraId="5AFA9B44" w14:textId="77777777" w:rsidR="0058757B" w:rsidRDefault="0058757B">
      <w:pPr>
        <w:spacing w:line="360" w:lineRule="auto"/>
        <w:rPr>
          <w:rFonts w:ascii="Times New Roman" w:hAnsi="Times New Roman" w:cs="Times New Roman"/>
          <w:sz w:val="24"/>
          <w:szCs w:val="24"/>
        </w:rPr>
      </w:pPr>
    </w:p>
    <w:p w14:paraId="5B236AF6" w14:textId="77777777" w:rsidR="0058757B" w:rsidRDefault="0058757B">
      <w:pPr>
        <w:spacing w:line="360" w:lineRule="auto"/>
        <w:rPr>
          <w:rFonts w:ascii="Times New Roman" w:hAnsi="Times New Roman" w:cs="Times New Roman"/>
          <w:sz w:val="24"/>
          <w:szCs w:val="24"/>
        </w:rPr>
      </w:pPr>
    </w:p>
    <w:p w14:paraId="78CB4D0F" w14:textId="77777777" w:rsidR="0058757B" w:rsidRDefault="0058757B">
      <w:pPr>
        <w:spacing w:line="360" w:lineRule="auto"/>
        <w:rPr>
          <w:rFonts w:ascii="Times New Roman" w:hAnsi="Times New Roman" w:cs="Times New Roman"/>
          <w:sz w:val="24"/>
          <w:szCs w:val="24"/>
        </w:rPr>
      </w:pPr>
    </w:p>
    <w:p w14:paraId="2A5835A8" w14:textId="77777777" w:rsidR="0058757B" w:rsidRDefault="0058757B">
      <w:pPr>
        <w:spacing w:line="360" w:lineRule="auto"/>
        <w:rPr>
          <w:rFonts w:ascii="Times New Roman" w:hAnsi="Times New Roman" w:cs="Times New Roman"/>
          <w:sz w:val="24"/>
          <w:szCs w:val="24"/>
        </w:rPr>
      </w:pPr>
    </w:p>
    <w:p w14:paraId="150F3597" w14:textId="77777777" w:rsidR="0058757B" w:rsidRDefault="0058757B">
      <w:pPr>
        <w:spacing w:line="360" w:lineRule="auto"/>
        <w:rPr>
          <w:rFonts w:ascii="Times New Roman" w:hAnsi="Times New Roman" w:cs="Times New Roman"/>
          <w:sz w:val="24"/>
          <w:szCs w:val="24"/>
        </w:rPr>
      </w:pPr>
    </w:p>
    <w:p w14:paraId="0387A73E" w14:textId="77777777" w:rsidR="0058757B" w:rsidRDefault="0058757B">
      <w:pPr>
        <w:spacing w:line="360" w:lineRule="auto"/>
        <w:rPr>
          <w:rFonts w:ascii="Times New Roman" w:hAnsi="Times New Roman" w:cs="Times New Roman"/>
          <w:sz w:val="24"/>
          <w:szCs w:val="24"/>
        </w:rPr>
      </w:pPr>
    </w:p>
    <w:p w14:paraId="0627B0A5" w14:textId="77777777" w:rsidR="0058757B" w:rsidRDefault="0058757B">
      <w:pPr>
        <w:spacing w:line="360" w:lineRule="auto"/>
        <w:rPr>
          <w:rFonts w:ascii="Times New Roman" w:hAnsi="Times New Roman" w:cs="Times New Roman"/>
          <w:sz w:val="24"/>
          <w:szCs w:val="24"/>
        </w:rPr>
      </w:pPr>
    </w:p>
    <w:p w14:paraId="3BB0697B" w14:textId="77777777" w:rsidR="0058757B" w:rsidRDefault="0058757B">
      <w:pPr>
        <w:spacing w:line="360" w:lineRule="auto"/>
        <w:rPr>
          <w:rFonts w:ascii="Times New Roman" w:hAnsi="Times New Roman" w:cs="Times New Roman"/>
          <w:sz w:val="24"/>
          <w:szCs w:val="24"/>
        </w:rPr>
      </w:pPr>
    </w:p>
    <w:p w14:paraId="79CB6EB8" w14:textId="77777777" w:rsidR="0058757B" w:rsidRDefault="0058757B">
      <w:pPr>
        <w:spacing w:line="360" w:lineRule="auto"/>
        <w:rPr>
          <w:rFonts w:ascii="Times New Roman" w:hAnsi="Times New Roman" w:cs="Times New Roman"/>
          <w:sz w:val="24"/>
          <w:szCs w:val="24"/>
        </w:rPr>
      </w:pPr>
    </w:p>
    <w:p w14:paraId="0C637D49" w14:textId="77777777" w:rsidR="0058757B" w:rsidRDefault="00000000">
      <w:pPr>
        <w:spacing w:line="360" w:lineRule="auto"/>
        <w:jc w:val="center"/>
        <w:rPr>
          <w:rFonts w:ascii="Times New Roman" w:hAnsi="Times New Roman" w:cs="Times New Roman"/>
          <w:b/>
          <w:bCs/>
          <w:sz w:val="24"/>
          <w:szCs w:val="24"/>
          <w:lang w:val="en-MY"/>
        </w:rPr>
      </w:pPr>
      <w:r>
        <w:rPr>
          <w:rFonts w:ascii="Times New Roman" w:hAnsi="Times New Roman" w:cs="Times New Roman"/>
          <w:b/>
          <w:bCs/>
          <w:sz w:val="24"/>
          <w:szCs w:val="24"/>
          <w:lang w:val="en-MY"/>
        </w:rPr>
        <w:t>THANK YOU</w:t>
      </w:r>
    </w:p>
    <w:p w14:paraId="5FCA177C" w14:textId="77777777" w:rsidR="0058757B" w:rsidRDefault="0058757B">
      <w:pPr>
        <w:spacing w:line="360" w:lineRule="auto"/>
        <w:rPr>
          <w:rFonts w:ascii="Times New Roman" w:hAnsi="Times New Roman" w:cs="Times New Roman"/>
          <w:b/>
          <w:bCs/>
          <w:sz w:val="24"/>
          <w:szCs w:val="24"/>
        </w:rPr>
        <w:sectPr w:rsidR="0058757B">
          <w:pgSz w:w="12240" w:h="15840"/>
          <w:pgMar w:top="1440" w:right="1440" w:bottom="1440" w:left="1440" w:header="720" w:footer="720" w:gutter="0"/>
          <w:pgNumType w:start="1"/>
          <w:cols w:space="720"/>
        </w:sectPr>
      </w:pPr>
    </w:p>
    <w:p w14:paraId="66F3D233" w14:textId="77777777" w:rsidR="0058757B" w:rsidRDefault="00000000">
      <w:pPr>
        <w:spacing w:line="360" w:lineRule="auto"/>
        <w:outlineLvl w:val="0"/>
        <w:rPr>
          <w:rFonts w:ascii="Times New Roman" w:hAnsi="Times New Roman" w:cs="Times New Roman"/>
          <w:b/>
          <w:bCs/>
          <w:sz w:val="24"/>
          <w:szCs w:val="24"/>
        </w:rPr>
      </w:pPr>
      <w:bookmarkStart w:id="1" w:name="_Toc22504"/>
      <w:r>
        <w:rPr>
          <w:rFonts w:ascii="Times New Roman" w:hAnsi="Times New Roman" w:cs="Times New Roman"/>
          <w:b/>
          <w:bCs/>
          <w:sz w:val="24"/>
          <w:szCs w:val="24"/>
        </w:rPr>
        <w:lastRenderedPageBreak/>
        <w:t>REPORT AND USER MANUAL</w:t>
      </w:r>
      <w:bookmarkEnd w:id="1"/>
    </w:p>
    <w:p w14:paraId="32D3ECC8" w14:textId="77777777" w:rsidR="0058757B" w:rsidRDefault="0058757B">
      <w:pPr>
        <w:spacing w:line="360" w:lineRule="auto"/>
        <w:rPr>
          <w:rFonts w:ascii="Times New Roman" w:hAnsi="Times New Roman" w:cs="Times New Roman"/>
          <w:b/>
          <w:bCs/>
          <w:sz w:val="24"/>
          <w:szCs w:val="24"/>
        </w:rPr>
      </w:pPr>
    </w:p>
    <w:p w14:paraId="072F90F9" w14:textId="77777777" w:rsidR="0058757B" w:rsidRDefault="00000000">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Introduction (Brief overview of the application)</w:t>
      </w:r>
    </w:p>
    <w:p w14:paraId="46D94B8A" w14:textId="77777777" w:rsidR="0058757B"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Hostel Complaint Management System is developed with an objective to provide a structured and efficient way for handling student complaints in relation to the hostel management within an educational institution. This will enable students to lodge their complaints through an online application, and at the same time, it will also provide an opportunity for efficient handling and management of complaints by the administration. This will eventually lead to an effective channel for student-hostel management communication.</w:t>
      </w:r>
    </w:p>
    <w:p w14:paraId="1933D7FC" w14:textId="77777777" w:rsidR="0058757B" w:rsidRDefault="0058757B">
      <w:pPr>
        <w:spacing w:line="360" w:lineRule="auto"/>
        <w:jc w:val="both"/>
        <w:rPr>
          <w:rFonts w:ascii="Times New Roman" w:hAnsi="Times New Roman" w:cs="Times New Roman"/>
          <w:sz w:val="24"/>
          <w:szCs w:val="24"/>
        </w:rPr>
      </w:pPr>
    </w:p>
    <w:p w14:paraId="74F192C5" w14:textId="77777777" w:rsidR="0058757B"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application has various important modules such as students, rooms, wardens, and complaints. By incorporating CRUD operations in this application, it ensures effective data management, which is essential for efficient management. Overall, it helps in the digitalization process in relation to hostel management.</w:t>
      </w:r>
    </w:p>
    <w:p w14:paraId="7298808E" w14:textId="77777777" w:rsidR="0058757B" w:rsidRDefault="0058757B">
      <w:pPr>
        <w:spacing w:line="360" w:lineRule="auto"/>
        <w:rPr>
          <w:rFonts w:ascii="Times New Roman" w:hAnsi="Times New Roman" w:cs="Times New Roman"/>
          <w:sz w:val="24"/>
          <w:szCs w:val="24"/>
        </w:rPr>
      </w:pPr>
    </w:p>
    <w:p w14:paraId="5F88C47D" w14:textId="77777777" w:rsidR="0058757B" w:rsidRDefault="00000000">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GitHub Repository Link</w:t>
      </w:r>
    </w:p>
    <w:p w14:paraId="1CE6E7D3" w14:textId="77777777" w:rsidR="0058757B" w:rsidRDefault="0058757B">
      <w:pPr>
        <w:spacing w:line="360" w:lineRule="auto"/>
        <w:rPr>
          <w:rFonts w:ascii="Times New Roman" w:hAnsi="Times New Roman" w:cs="Times New Roman"/>
          <w:sz w:val="24"/>
          <w:szCs w:val="24"/>
        </w:rPr>
      </w:pPr>
    </w:p>
    <w:p w14:paraId="61583928" w14:textId="77777777" w:rsidR="0058757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Our GitHub repository link: </w:t>
      </w:r>
    </w:p>
    <w:p w14:paraId="10959385" w14:textId="77777777" w:rsidR="0058757B" w:rsidRDefault="00000000">
      <w:pPr>
        <w:spacing w:line="360" w:lineRule="auto"/>
        <w:rPr>
          <w:rFonts w:ascii="Times New Roman" w:hAnsi="Times New Roman" w:cs="Times New Roman"/>
          <w:sz w:val="24"/>
          <w:szCs w:val="24"/>
        </w:rPr>
      </w:pPr>
      <w:hyperlink r:id="rId9">
        <w:r>
          <w:rPr>
            <w:rFonts w:ascii="Times New Roman" w:hAnsi="Times New Roman" w:cs="Times New Roman"/>
            <w:color w:val="1155CC"/>
            <w:sz w:val="24"/>
            <w:szCs w:val="24"/>
            <w:u w:val="single"/>
          </w:rPr>
          <w:t>https://github.com/danishzainal/IMS566_hostelcomplaint42.git</w:t>
        </w:r>
      </w:hyperlink>
    </w:p>
    <w:p w14:paraId="5548FC94" w14:textId="77777777" w:rsidR="0058757B" w:rsidRDefault="0058757B">
      <w:pPr>
        <w:spacing w:line="360" w:lineRule="auto"/>
        <w:rPr>
          <w:rFonts w:ascii="Times New Roman" w:hAnsi="Times New Roman" w:cs="Times New Roman"/>
          <w:sz w:val="24"/>
          <w:szCs w:val="24"/>
        </w:rPr>
      </w:pPr>
    </w:p>
    <w:p w14:paraId="6C0E9A7F" w14:textId="77777777" w:rsidR="0058757B" w:rsidRDefault="0058757B">
      <w:pPr>
        <w:spacing w:line="360" w:lineRule="auto"/>
        <w:rPr>
          <w:rFonts w:ascii="Times New Roman" w:hAnsi="Times New Roman" w:cs="Times New Roman"/>
          <w:sz w:val="24"/>
          <w:szCs w:val="24"/>
        </w:rPr>
      </w:pPr>
    </w:p>
    <w:p w14:paraId="0749E716" w14:textId="77777777" w:rsidR="0058757B" w:rsidRDefault="0058757B">
      <w:pPr>
        <w:spacing w:line="360" w:lineRule="auto"/>
        <w:rPr>
          <w:rFonts w:ascii="Times New Roman" w:hAnsi="Times New Roman" w:cs="Times New Roman"/>
          <w:sz w:val="24"/>
          <w:szCs w:val="24"/>
        </w:rPr>
      </w:pPr>
    </w:p>
    <w:p w14:paraId="3932EEAA" w14:textId="77777777" w:rsidR="0058757B" w:rsidRDefault="0058757B">
      <w:pPr>
        <w:spacing w:line="360" w:lineRule="auto"/>
        <w:rPr>
          <w:rFonts w:ascii="Times New Roman" w:hAnsi="Times New Roman" w:cs="Times New Roman"/>
          <w:sz w:val="24"/>
          <w:szCs w:val="24"/>
        </w:rPr>
      </w:pPr>
    </w:p>
    <w:p w14:paraId="71FAC805" w14:textId="77777777" w:rsidR="0058757B" w:rsidRDefault="0058757B">
      <w:pPr>
        <w:spacing w:line="360" w:lineRule="auto"/>
        <w:rPr>
          <w:rFonts w:ascii="Times New Roman" w:hAnsi="Times New Roman" w:cs="Times New Roman"/>
          <w:sz w:val="24"/>
          <w:szCs w:val="24"/>
        </w:rPr>
      </w:pPr>
    </w:p>
    <w:p w14:paraId="3CD866F8" w14:textId="77777777" w:rsidR="0058757B" w:rsidRDefault="0058757B">
      <w:pPr>
        <w:spacing w:line="360" w:lineRule="auto"/>
        <w:rPr>
          <w:rFonts w:ascii="Times New Roman" w:hAnsi="Times New Roman" w:cs="Times New Roman"/>
          <w:sz w:val="24"/>
          <w:szCs w:val="24"/>
        </w:rPr>
      </w:pPr>
    </w:p>
    <w:p w14:paraId="54F31B5F" w14:textId="77777777" w:rsidR="0058757B" w:rsidRDefault="0058757B">
      <w:pPr>
        <w:spacing w:line="360" w:lineRule="auto"/>
        <w:rPr>
          <w:rFonts w:ascii="Times New Roman" w:hAnsi="Times New Roman" w:cs="Times New Roman"/>
          <w:sz w:val="24"/>
          <w:szCs w:val="24"/>
        </w:rPr>
      </w:pPr>
    </w:p>
    <w:p w14:paraId="0D6DFF34" w14:textId="77777777" w:rsidR="0058757B" w:rsidRDefault="0058757B">
      <w:pPr>
        <w:spacing w:line="360" w:lineRule="auto"/>
        <w:rPr>
          <w:rFonts w:ascii="Times New Roman" w:hAnsi="Times New Roman" w:cs="Times New Roman"/>
          <w:sz w:val="24"/>
          <w:szCs w:val="24"/>
        </w:rPr>
      </w:pPr>
    </w:p>
    <w:p w14:paraId="4FE432C0" w14:textId="77777777" w:rsidR="0058757B" w:rsidRDefault="0058757B">
      <w:pPr>
        <w:spacing w:line="360" w:lineRule="auto"/>
        <w:rPr>
          <w:rFonts w:ascii="Times New Roman" w:hAnsi="Times New Roman" w:cs="Times New Roman"/>
          <w:sz w:val="24"/>
          <w:szCs w:val="24"/>
        </w:rPr>
      </w:pPr>
    </w:p>
    <w:p w14:paraId="007BC6D2" w14:textId="77777777" w:rsidR="0058757B" w:rsidRDefault="0058757B">
      <w:pPr>
        <w:spacing w:line="360" w:lineRule="auto"/>
        <w:rPr>
          <w:rFonts w:ascii="Times New Roman" w:hAnsi="Times New Roman" w:cs="Times New Roman"/>
          <w:sz w:val="24"/>
          <w:szCs w:val="24"/>
        </w:rPr>
      </w:pPr>
    </w:p>
    <w:p w14:paraId="27871C50" w14:textId="77777777" w:rsidR="0058757B" w:rsidRDefault="0058757B">
      <w:pPr>
        <w:spacing w:line="360" w:lineRule="auto"/>
        <w:rPr>
          <w:rFonts w:ascii="Times New Roman" w:hAnsi="Times New Roman" w:cs="Times New Roman"/>
          <w:sz w:val="24"/>
          <w:szCs w:val="24"/>
        </w:rPr>
      </w:pPr>
    </w:p>
    <w:p w14:paraId="0556017C" w14:textId="77777777" w:rsidR="0058757B" w:rsidRDefault="0058757B">
      <w:pPr>
        <w:spacing w:line="360" w:lineRule="auto"/>
        <w:rPr>
          <w:rFonts w:ascii="Times New Roman" w:hAnsi="Times New Roman" w:cs="Times New Roman"/>
          <w:sz w:val="24"/>
          <w:szCs w:val="24"/>
        </w:rPr>
      </w:pPr>
    </w:p>
    <w:p w14:paraId="4F83978C" w14:textId="77777777" w:rsidR="0058757B" w:rsidRDefault="00000000">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ERD</w:t>
      </w:r>
    </w:p>
    <w:p w14:paraId="0659BF7A" w14:textId="77777777" w:rsidR="0058757B" w:rsidRDefault="0000000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5A16D6E6" wp14:editId="393F2307">
            <wp:extent cx="6191250" cy="40309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6191250" cy="4031000"/>
                    </a:xfrm>
                    <a:prstGeom prst="rect">
                      <a:avLst/>
                    </a:prstGeom>
                  </pic:spPr>
                </pic:pic>
              </a:graphicData>
            </a:graphic>
          </wp:inline>
        </w:drawing>
      </w:r>
    </w:p>
    <w:p w14:paraId="3C134C70" w14:textId="77777777" w:rsidR="0058757B" w:rsidRDefault="0058757B">
      <w:pPr>
        <w:spacing w:line="360" w:lineRule="auto"/>
        <w:rPr>
          <w:rFonts w:ascii="Times New Roman" w:hAnsi="Times New Roman" w:cs="Times New Roman"/>
          <w:sz w:val="24"/>
          <w:szCs w:val="24"/>
        </w:rPr>
      </w:pPr>
    </w:p>
    <w:p w14:paraId="4B684977" w14:textId="77777777" w:rsidR="0058757B" w:rsidRDefault="00000000">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System requirements</w:t>
      </w:r>
    </w:p>
    <w:p w14:paraId="7AD73FD4" w14:textId="77777777" w:rsidR="0058757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develop the Hostel Complaint Management System, several software and tools will be required for the system to function properly.</w:t>
      </w:r>
    </w:p>
    <w:p w14:paraId="2EB8B3E8" w14:textId="77777777" w:rsidR="0058757B" w:rsidRDefault="0058757B">
      <w:pPr>
        <w:spacing w:line="360" w:lineRule="auto"/>
        <w:jc w:val="both"/>
        <w:rPr>
          <w:rFonts w:ascii="Times New Roman" w:hAnsi="Times New Roman" w:cs="Times New Roman"/>
          <w:sz w:val="24"/>
          <w:szCs w:val="24"/>
        </w:rPr>
      </w:pPr>
    </w:p>
    <w:p w14:paraId="7EDAA9EA" w14:textId="77777777" w:rsidR="0058757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Operating System</w:t>
      </w:r>
    </w:p>
    <w:p w14:paraId="25B55FA9" w14:textId="77777777" w:rsidR="0058757B" w:rsidRDefault="00000000">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Windows 10 or higher</w:t>
      </w:r>
    </w:p>
    <w:p w14:paraId="3A238E5E" w14:textId="77777777" w:rsidR="0058757B" w:rsidRDefault="00000000">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Purpose: To have an operating system that is compatible with all the tools being used in the development of the system.</w:t>
      </w:r>
    </w:p>
    <w:p w14:paraId="011979EE" w14:textId="77777777" w:rsidR="0058757B" w:rsidRDefault="0058757B">
      <w:pPr>
        <w:spacing w:line="360" w:lineRule="auto"/>
        <w:jc w:val="both"/>
        <w:rPr>
          <w:rFonts w:ascii="Times New Roman" w:hAnsi="Times New Roman" w:cs="Times New Roman"/>
          <w:sz w:val="24"/>
          <w:szCs w:val="24"/>
        </w:rPr>
      </w:pPr>
    </w:p>
    <w:p w14:paraId="49674167" w14:textId="77777777" w:rsidR="0058757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 Web Server</w:t>
      </w:r>
    </w:p>
    <w:p w14:paraId="1944F120" w14:textId="77777777" w:rsidR="0058757B" w:rsidRDefault="00000000">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Laragon (Apache, PHP, MySQL)</w:t>
      </w:r>
    </w:p>
    <w:p w14:paraId="04E31C5D" w14:textId="77777777" w:rsidR="0058757B" w:rsidRDefault="00000000">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Purpose: To have a local server environment where the system will be deployed for local testing.</w:t>
      </w:r>
    </w:p>
    <w:p w14:paraId="17C3D70E" w14:textId="77777777" w:rsidR="0058757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 Database Management System</w:t>
      </w:r>
    </w:p>
    <w:p w14:paraId="4F1E0190" w14:textId="77777777" w:rsidR="0058757B" w:rsidRDefault="00000000">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MySQL (using phpMyAdmin)</w:t>
      </w:r>
    </w:p>
    <w:p w14:paraId="4D2EC41C" w14:textId="77777777" w:rsidR="0058757B" w:rsidRDefault="00000000">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Purpose: To have a database management system where data concerning students, complaints, rooms, and wardens will be stored.</w:t>
      </w:r>
    </w:p>
    <w:p w14:paraId="16263500" w14:textId="77777777" w:rsidR="0058757B" w:rsidRDefault="0058757B">
      <w:pPr>
        <w:spacing w:line="360" w:lineRule="auto"/>
        <w:jc w:val="both"/>
        <w:rPr>
          <w:rFonts w:ascii="Times New Roman" w:hAnsi="Times New Roman" w:cs="Times New Roman"/>
          <w:sz w:val="24"/>
          <w:szCs w:val="24"/>
        </w:rPr>
      </w:pPr>
    </w:p>
    <w:p w14:paraId="52CBF7C6" w14:textId="77777777" w:rsidR="0058757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Programming Language and Framework</w:t>
      </w:r>
    </w:p>
    <w:p w14:paraId="75ED384D" w14:textId="77777777" w:rsidR="0058757B"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Requirement: PHP, CakePHP, ReCRUD</w:t>
      </w:r>
    </w:p>
    <w:p w14:paraId="2895C5DB" w14:textId="77777777" w:rsidR="0058757B"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Purpose: To have a framework for developing the system using the MVC approach, where ReCRUD will be used for rapid development of CRUD operations.</w:t>
      </w:r>
    </w:p>
    <w:p w14:paraId="14D41AFC" w14:textId="77777777" w:rsidR="0058757B" w:rsidRDefault="0058757B">
      <w:pPr>
        <w:spacing w:line="360" w:lineRule="auto"/>
        <w:jc w:val="both"/>
        <w:rPr>
          <w:rFonts w:ascii="Times New Roman" w:hAnsi="Times New Roman" w:cs="Times New Roman"/>
          <w:sz w:val="24"/>
          <w:szCs w:val="24"/>
        </w:rPr>
      </w:pPr>
    </w:p>
    <w:p w14:paraId="281BE068" w14:textId="77777777" w:rsidR="0058757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 Dependency Manager</w:t>
      </w:r>
    </w:p>
    <w:p w14:paraId="507CCBB9" w14:textId="77777777" w:rsidR="0058757B"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Requirement: Composer</w:t>
      </w:r>
    </w:p>
    <w:p w14:paraId="5EA05F28" w14:textId="77777777" w:rsidR="0058757B"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Purpose: To have a dependency manager for PHP where several libraries will be required for the system.</w:t>
      </w:r>
    </w:p>
    <w:p w14:paraId="496F7166" w14:textId="77777777" w:rsidR="0058757B" w:rsidRDefault="0058757B">
      <w:pPr>
        <w:spacing w:line="360" w:lineRule="auto"/>
        <w:jc w:val="both"/>
        <w:rPr>
          <w:rFonts w:ascii="Times New Roman" w:hAnsi="Times New Roman" w:cs="Times New Roman"/>
          <w:b/>
          <w:bCs/>
          <w:sz w:val="24"/>
          <w:szCs w:val="24"/>
        </w:rPr>
      </w:pPr>
    </w:p>
    <w:p w14:paraId="535E3729" w14:textId="77777777" w:rsidR="0058757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 Code Editor</w:t>
      </w:r>
    </w:p>
    <w:p w14:paraId="60770951" w14:textId="77777777" w:rsidR="0058757B" w:rsidRDefault="0000000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Requirement: Visual Studio Code</w:t>
      </w:r>
    </w:p>
    <w:p w14:paraId="51AD5811" w14:textId="77777777" w:rsidR="0058757B" w:rsidRDefault="0000000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Purpose: To have an efficient tool for developing the source code for the system.</w:t>
      </w:r>
    </w:p>
    <w:p w14:paraId="021876BF" w14:textId="77777777" w:rsidR="0058757B" w:rsidRDefault="0058757B">
      <w:pPr>
        <w:spacing w:line="360" w:lineRule="auto"/>
        <w:jc w:val="both"/>
        <w:rPr>
          <w:rFonts w:ascii="Times New Roman" w:hAnsi="Times New Roman" w:cs="Times New Roman"/>
          <w:sz w:val="24"/>
          <w:szCs w:val="24"/>
        </w:rPr>
      </w:pPr>
    </w:p>
    <w:p w14:paraId="7F902672" w14:textId="77777777" w:rsidR="0058757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 Web Browser</w:t>
      </w:r>
    </w:p>
    <w:p w14:paraId="581FD1EF" w14:textId="77777777" w:rsidR="0058757B" w:rsidRDefault="00000000">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Google Chrome</w:t>
      </w:r>
    </w:p>
    <w:p w14:paraId="57C5AB98" w14:textId="77777777" w:rsidR="0058757B" w:rsidRDefault="00000000">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Purpose: To have a web browser where the system will be deployed for testing purposes.</w:t>
      </w:r>
    </w:p>
    <w:p w14:paraId="5554C407" w14:textId="77777777" w:rsidR="0058757B" w:rsidRDefault="0058757B">
      <w:pPr>
        <w:spacing w:line="360" w:lineRule="auto"/>
        <w:rPr>
          <w:rFonts w:ascii="Times New Roman" w:hAnsi="Times New Roman" w:cs="Times New Roman"/>
          <w:sz w:val="24"/>
          <w:szCs w:val="24"/>
        </w:rPr>
      </w:pPr>
    </w:p>
    <w:p w14:paraId="2FF12A45" w14:textId="77777777" w:rsidR="0058757B" w:rsidRDefault="0058757B">
      <w:pPr>
        <w:spacing w:line="360" w:lineRule="auto"/>
        <w:rPr>
          <w:rFonts w:ascii="Times New Roman" w:hAnsi="Times New Roman" w:cs="Times New Roman"/>
          <w:sz w:val="24"/>
          <w:szCs w:val="24"/>
        </w:rPr>
      </w:pPr>
    </w:p>
    <w:p w14:paraId="51EF57DB" w14:textId="77777777" w:rsidR="0058757B" w:rsidRDefault="0058757B">
      <w:pPr>
        <w:spacing w:line="360" w:lineRule="auto"/>
        <w:rPr>
          <w:rFonts w:ascii="Times New Roman" w:hAnsi="Times New Roman" w:cs="Times New Roman"/>
          <w:sz w:val="24"/>
          <w:szCs w:val="24"/>
        </w:rPr>
      </w:pPr>
    </w:p>
    <w:p w14:paraId="660A4EA3" w14:textId="77777777" w:rsidR="0058757B" w:rsidRDefault="0058757B">
      <w:pPr>
        <w:spacing w:line="360" w:lineRule="auto"/>
        <w:rPr>
          <w:rFonts w:ascii="Times New Roman" w:hAnsi="Times New Roman" w:cs="Times New Roman"/>
          <w:sz w:val="24"/>
          <w:szCs w:val="24"/>
        </w:rPr>
      </w:pPr>
    </w:p>
    <w:p w14:paraId="3477BA80" w14:textId="77777777" w:rsidR="0058757B" w:rsidRDefault="0058757B">
      <w:pPr>
        <w:spacing w:line="360" w:lineRule="auto"/>
        <w:rPr>
          <w:rFonts w:ascii="Times New Roman" w:hAnsi="Times New Roman" w:cs="Times New Roman"/>
          <w:sz w:val="24"/>
          <w:szCs w:val="24"/>
        </w:rPr>
      </w:pPr>
    </w:p>
    <w:p w14:paraId="703AA0EE" w14:textId="77777777" w:rsidR="0058757B" w:rsidRDefault="0058757B">
      <w:pPr>
        <w:spacing w:line="360" w:lineRule="auto"/>
        <w:rPr>
          <w:rFonts w:ascii="Times New Roman" w:hAnsi="Times New Roman" w:cs="Times New Roman"/>
          <w:sz w:val="24"/>
          <w:szCs w:val="24"/>
        </w:rPr>
      </w:pPr>
    </w:p>
    <w:p w14:paraId="143CC1E6" w14:textId="77777777" w:rsidR="0058757B" w:rsidRDefault="0058757B">
      <w:pPr>
        <w:spacing w:line="360" w:lineRule="auto"/>
        <w:rPr>
          <w:rFonts w:ascii="Times New Roman" w:hAnsi="Times New Roman" w:cs="Times New Roman"/>
          <w:sz w:val="24"/>
          <w:szCs w:val="24"/>
        </w:rPr>
      </w:pPr>
    </w:p>
    <w:p w14:paraId="79E75CB5" w14:textId="77777777" w:rsidR="0058757B" w:rsidRDefault="0058757B">
      <w:pPr>
        <w:spacing w:line="360" w:lineRule="auto"/>
        <w:rPr>
          <w:rFonts w:ascii="Times New Roman" w:hAnsi="Times New Roman" w:cs="Times New Roman"/>
          <w:sz w:val="24"/>
          <w:szCs w:val="24"/>
        </w:rPr>
      </w:pPr>
    </w:p>
    <w:p w14:paraId="3BDC88E2" w14:textId="77777777" w:rsidR="0058757B" w:rsidRDefault="0058757B">
      <w:pPr>
        <w:spacing w:line="360" w:lineRule="auto"/>
        <w:rPr>
          <w:rFonts w:ascii="Times New Roman" w:hAnsi="Times New Roman" w:cs="Times New Roman"/>
          <w:sz w:val="24"/>
          <w:szCs w:val="24"/>
        </w:rPr>
      </w:pPr>
    </w:p>
    <w:p w14:paraId="167C2D21" w14:textId="77777777" w:rsidR="0058757B" w:rsidRDefault="00000000">
      <w:pPr>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Installation and setup instructions</w:t>
      </w:r>
    </w:p>
    <w:p w14:paraId="34DC1B76" w14:textId="77777777" w:rsidR="0058757B" w:rsidRDefault="00000000">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Follow these steps to set up the database and application as outlined in your project documentation:</w:t>
      </w:r>
    </w:p>
    <w:p w14:paraId="7B165ADA" w14:textId="77777777" w:rsidR="0058757B" w:rsidRDefault="00000000">
      <w:pPr>
        <w:numPr>
          <w:ilvl w:val="0"/>
          <w:numId w:val="9"/>
        </w:numPr>
        <w:spacing w:before="240" w:after="240" w:line="360" w:lineRule="auto"/>
        <w:jc w:val="both"/>
        <w:rPr>
          <w:rFonts w:ascii="Times New Roman" w:hAnsi="Times New Roman" w:cs="Times New Roman"/>
          <w:sz w:val="24"/>
          <w:szCs w:val="24"/>
        </w:rPr>
      </w:pPr>
      <w:r>
        <w:rPr>
          <w:rFonts w:ascii="Times New Roman" w:hAnsi="Times New Roman" w:cs="Times New Roman"/>
          <w:b/>
          <w:bCs/>
          <w:sz w:val="24"/>
          <w:szCs w:val="24"/>
        </w:rPr>
        <w:t>Initialize Project</w:t>
      </w:r>
      <w:r>
        <w:rPr>
          <w:rFonts w:ascii="Times New Roman" w:hAnsi="Times New Roman" w:cs="Times New Roman"/>
          <w:sz w:val="24"/>
          <w:szCs w:val="24"/>
        </w:rPr>
        <w:t>: Open your command prompt and navigate to the web directory to create the project using Composer:</w:t>
      </w:r>
    </w:p>
    <w:tbl>
      <w:tblPr>
        <w:tblStyle w:val="Style1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58757B" w14:paraId="09B86A66" w14:textId="77777777">
        <w:tc>
          <w:tcPr>
            <w:tcW w:w="9360" w:type="dxa"/>
            <w:tcMar>
              <w:top w:w="100" w:type="dxa"/>
              <w:left w:w="100" w:type="dxa"/>
              <w:bottom w:w="100" w:type="dxa"/>
              <w:right w:w="100" w:type="dxa"/>
            </w:tcMar>
          </w:tcPr>
          <w:p w14:paraId="23A846FF" w14:textId="77777777" w:rsidR="0058757B" w:rsidRDefault="00000000">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Bash</w:t>
            </w:r>
          </w:p>
        </w:tc>
      </w:tr>
      <w:tr w:rsidR="0058757B" w14:paraId="2C410DA5" w14:textId="77777777">
        <w:tc>
          <w:tcPr>
            <w:tcW w:w="9360" w:type="dxa"/>
            <w:tcMar>
              <w:top w:w="100" w:type="dxa"/>
              <w:left w:w="100" w:type="dxa"/>
              <w:bottom w:w="100" w:type="dxa"/>
              <w:right w:w="100" w:type="dxa"/>
            </w:tcMar>
          </w:tcPr>
          <w:p w14:paraId="02D682A8" w14:textId="77777777" w:rsidR="0058757B" w:rsidRDefault="00000000">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cd C:\laragon\www</w:t>
            </w:r>
          </w:p>
          <w:p w14:paraId="7A5F11F6" w14:textId="77777777" w:rsidR="0058757B" w:rsidRDefault="00000000">
            <w:pPr>
              <w:widowControl w:val="0"/>
              <w:spacing w:line="360" w:lineRule="auto"/>
              <w:jc w:val="both"/>
              <w:rPr>
                <w:rFonts w:ascii="Times New Roman" w:hAnsi="Times New Roman" w:cs="Times New Roman"/>
                <w:sz w:val="24"/>
                <w:szCs w:val="24"/>
              </w:rPr>
            </w:pPr>
            <w:r>
              <w:rPr>
                <w:rFonts w:ascii="Times New Roman" w:hAnsi="Times New Roman" w:cs="Times New Roman"/>
                <w:b/>
                <w:bCs/>
                <w:sz w:val="24"/>
                <w:szCs w:val="24"/>
              </w:rPr>
              <w:t>composer create-project recrud/recrud hostelcomplaint42</w:t>
            </w:r>
          </w:p>
        </w:tc>
      </w:tr>
    </w:tbl>
    <w:p w14:paraId="56B5467C" w14:textId="77777777" w:rsidR="0058757B" w:rsidRDefault="00000000">
      <w:pPr>
        <w:spacing w:before="240" w:after="240" w:line="360" w:lineRule="auto"/>
        <w:jc w:val="both"/>
        <w:rPr>
          <w:rFonts w:ascii="Times New Roman" w:hAnsi="Times New Roman" w:cs="Times New Roman"/>
          <w:sz w:val="24"/>
          <w:szCs w:val="24"/>
        </w:rPr>
      </w:pPr>
      <w:r>
        <w:rPr>
          <w:rFonts w:ascii="Times New Roman" w:hAnsi="Times New Roman" w:cs="Times New Roman"/>
          <w:b/>
          <w:bCs/>
          <w:sz w:val="24"/>
          <w:szCs w:val="24"/>
        </w:rPr>
        <w:t>Database Configuration</w:t>
      </w:r>
      <w:r>
        <w:rPr>
          <w:rFonts w:ascii="Times New Roman" w:hAnsi="Times New Roman" w:cs="Times New Roman"/>
          <w:sz w:val="24"/>
          <w:szCs w:val="24"/>
        </w:rPr>
        <w:t>:</w:t>
      </w:r>
    </w:p>
    <w:p w14:paraId="035DF132" w14:textId="77777777" w:rsidR="0058757B" w:rsidRDefault="00000000">
      <w:pPr>
        <w:numPr>
          <w:ilvl w:val="0"/>
          <w:numId w:val="10"/>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Create a new database named </w:t>
      </w:r>
      <w:r>
        <w:rPr>
          <w:rFonts w:ascii="Times New Roman" w:hAnsi="Times New Roman" w:cs="Times New Roman"/>
          <w:b/>
          <w:bCs/>
          <w:sz w:val="24"/>
          <w:szCs w:val="24"/>
        </w:rPr>
        <w:t>hostelcomplaint42</w:t>
      </w:r>
      <w:r>
        <w:rPr>
          <w:rFonts w:ascii="Times New Roman" w:hAnsi="Times New Roman" w:cs="Times New Roman"/>
          <w:sz w:val="24"/>
          <w:szCs w:val="24"/>
        </w:rPr>
        <w:t xml:space="preserve"> in phpMyAdmin.</w:t>
      </w:r>
    </w:p>
    <w:p w14:paraId="45FABF17" w14:textId="77777777" w:rsidR="0058757B" w:rsidRDefault="00000000">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Configure the connection by editing </w:t>
      </w:r>
      <w:r>
        <w:rPr>
          <w:rFonts w:ascii="Times New Roman" w:hAnsi="Times New Roman" w:cs="Times New Roman"/>
          <w:b/>
          <w:bCs/>
          <w:sz w:val="24"/>
          <w:szCs w:val="24"/>
        </w:rPr>
        <w:t>config/app_local.php</w:t>
      </w:r>
      <w:r>
        <w:rPr>
          <w:rFonts w:ascii="Times New Roman" w:hAnsi="Times New Roman" w:cs="Times New Roman"/>
          <w:sz w:val="24"/>
          <w:szCs w:val="24"/>
        </w:rPr>
        <w:t xml:space="preserve"> with the following settings:</w:t>
      </w:r>
    </w:p>
    <w:p w14:paraId="3F81AA79" w14:textId="77777777" w:rsidR="0058757B" w:rsidRDefault="0000000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Host</w:t>
      </w:r>
      <w:r>
        <w:rPr>
          <w:rFonts w:ascii="Times New Roman" w:hAnsi="Times New Roman" w:cs="Times New Roman"/>
          <w:sz w:val="24"/>
          <w:szCs w:val="24"/>
        </w:rPr>
        <w:t>: localhost</w:t>
      </w:r>
    </w:p>
    <w:p w14:paraId="6C75CAFB" w14:textId="77777777" w:rsidR="0058757B" w:rsidRDefault="0000000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Username</w:t>
      </w:r>
      <w:r>
        <w:rPr>
          <w:rFonts w:ascii="Times New Roman" w:hAnsi="Times New Roman" w:cs="Times New Roman"/>
          <w:sz w:val="24"/>
          <w:szCs w:val="24"/>
        </w:rPr>
        <w:t>: root</w:t>
      </w:r>
    </w:p>
    <w:p w14:paraId="7DF8F604" w14:textId="77777777" w:rsidR="0058757B" w:rsidRDefault="00000000">
      <w:pPr>
        <w:numPr>
          <w:ilvl w:val="1"/>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Database</w:t>
      </w:r>
      <w:r>
        <w:rPr>
          <w:rFonts w:ascii="Times New Roman" w:hAnsi="Times New Roman" w:cs="Times New Roman"/>
          <w:sz w:val="24"/>
          <w:szCs w:val="24"/>
        </w:rPr>
        <w:t xml:space="preserve">: hostelcomplaint42 </w:t>
      </w:r>
    </w:p>
    <w:p w14:paraId="5302FAF4" w14:textId="77777777" w:rsidR="0058757B" w:rsidRDefault="00000000">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Import SQL Data</w:t>
      </w:r>
      <w:r>
        <w:rPr>
          <w:rFonts w:ascii="Times New Roman" w:hAnsi="Times New Roman" w:cs="Times New Roman"/>
          <w:sz w:val="24"/>
          <w:szCs w:val="24"/>
        </w:rPr>
        <w:t xml:space="preserve">: Use the </w:t>
      </w:r>
      <w:r>
        <w:rPr>
          <w:rFonts w:ascii="Times New Roman" w:hAnsi="Times New Roman" w:cs="Times New Roman"/>
          <w:b/>
          <w:bCs/>
          <w:sz w:val="24"/>
          <w:szCs w:val="24"/>
        </w:rPr>
        <w:t>Import</w:t>
      </w:r>
      <w:r>
        <w:rPr>
          <w:rFonts w:ascii="Times New Roman" w:hAnsi="Times New Roman" w:cs="Times New Roman"/>
          <w:sz w:val="24"/>
          <w:szCs w:val="24"/>
        </w:rPr>
        <w:t xml:space="preserve"> tab in phpMyAdmin to upload the </w:t>
      </w:r>
      <w:r>
        <w:rPr>
          <w:rFonts w:ascii="Times New Roman" w:hAnsi="Times New Roman" w:cs="Times New Roman"/>
          <w:b/>
          <w:bCs/>
          <w:sz w:val="24"/>
          <w:szCs w:val="24"/>
        </w:rPr>
        <w:t>hostelcomplaint42.sql</w:t>
      </w:r>
      <w:r>
        <w:rPr>
          <w:rFonts w:ascii="Times New Roman" w:hAnsi="Times New Roman" w:cs="Times New Roman"/>
          <w:sz w:val="24"/>
          <w:szCs w:val="24"/>
        </w:rPr>
        <w:t xml:space="preserve"> file directly into your new database to populate the system tables</w:t>
      </w:r>
    </w:p>
    <w:p w14:paraId="34623417" w14:textId="77777777" w:rsidR="0058757B" w:rsidRDefault="00000000">
      <w:pPr>
        <w:numPr>
          <w:ilvl w:val="0"/>
          <w:numId w:val="11"/>
        </w:numPr>
        <w:spacing w:after="240" w:line="360" w:lineRule="auto"/>
        <w:jc w:val="both"/>
        <w:rPr>
          <w:rFonts w:ascii="Times New Roman" w:hAnsi="Times New Roman" w:cs="Times New Roman"/>
          <w:sz w:val="24"/>
          <w:szCs w:val="24"/>
        </w:rPr>
      </w:pPr>
      <w:r>
        <w:rPr>
          <w:rFonts w:ascii="Times New Roman" w:hAnsi="Times New Roman" w:cs="Times New Roman"/>
          <w:b/>
          <w:bCs/>
          <w:sz w:val="24"/>
          <w:szCs w:val="24"/>
        </w:rPr>
        <w:t>Bake Modules</w:t>
      </w:r>
      <w:r>
        <w:rPr>
          <w:rFonts w:ascii="Times New Roman" w:hAnsi="Times New Roman" w:cs="Times New Roman"/>
          <w:sz w:val="24"/>
          <w:szCs w:val="24"/>
        </w:rPr>
        <w:t>: Generate the backend code for your primary database tables using the following commands in the terminal:</w:t>
      </w:r>
    </w:p>
    <w:tbl>
      <w:tblPr>
        <w:tblStyle w:val="Style1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58757B" w14:paraId="459384B2" w14:textId="77777777">
        <w:tc>
          <w:tcPr>
            <w:tcW w:w="9360" w:type="dxa"/>
            <w:tcMar>
              <w:top w:w="100" w:type="dxa"/>
              <w:left w:w="100" w:type="dxa"/>
              <w:bottom w:w="100" w:type="dxa"/>
              <w:right w:w="100" w:type="dxa"/>
            </w:tcMar>
          </w:tcPr>
          <w:p w14:paraId="36751AD7" w14:textId="77777777" w:rsidR="0058757B" w:rsidRDefault="00000000">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Bash</w:t>
            </w:r>
          </w:p>
        </w:tc>
      </w:tr>
      <w:tr w:rsidR="0058757B" w14:paraId="05F90C6D" w14:textId="77777777">
        <w:tc>
          <w:tcPr>
            <w:tcW w:w="9360" w:type="dxa"/>
            <w:tcMar>
              <w:top w:w="100" w:type="dxa"/>
              <w:left w:w="100" w:type="dxa"/>
              <w:bottom w:w="100" w:type="dxa"/>
              <w:right w:w="100" w:type="dxa"/>
            </w:tcMar>
          </w:tcPr>
          <w:p w14:paraId="47566B4B" w14:textId="77777777" w:rsidR="0058757B" w:rsidRDefault="00000000">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bin\cake bake all students</w:t>
            </w:r>
          </w:p>
          <w:p w14:paraId="595EF2C9" w14:textId="77777777" w:rsidR="0058757B" w:rsidRDefault="00000000">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bin\cake bake all hostels</w:t>
            </w:r>
          </w:p>
          <w:p w14:paraId="2A95015B" w14:textId="77777777" w:rsidR="0058757B" w:rsidRDefault="00000000">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bin\cake bake all rooms</w:t>
            </w:r>
          </w:p>
          <w:p w14:paraId="3161CEF6" w14:textId="77777777" w:rsidR="0058757B" w:rsidRDefault="00000000">
            <w:pPr>
              <w:widowControl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bin\cake bake all complaints</w:t>
            </w:r>
          </w:p>
          <w:p w14:paraId="104D711D" w14:textId="77777777" w:rsidR="0058757B" w:rsidRDefault="0058757B">
            <w:pPr>
              <w:widowControl w:val="0"/>
              <w:spacing w:line="360" w:lineRule="auto"/>
              <w:jc w:val="both"/>
              <w:rPr>
                <w:rFonts w:ascii="Times New Roman" w:hAnsi="Times New Roman" w:cs="Times New Roman"/>
                <w:sz w:val="24"/>
                <w:szCs w:val="24"/>
              </w:rPr>
            </w:pPr>
          </w:p>
        </w:tc>
      </w:tr>
    </w:tbl>
    <w:p w14:paraId="3E5E6F7D" w14:textId="77777777" w:rsidR="0058757B" w:rsidRDefault="0058757B">
      <w:pPr>
        <w:spacing w:line="360" w:lineRule="auto"/>
        <w:jc w:val="both"/>
        <w:rPr>
          <w:rFonts w:ascii="Times New Roman" w:hAnsi="Times New Roman" w:cs="Times New Roman"/>
          <w:sz w:val="24"/>
          <w:szCs w:val="24"/>
        </w:rPr>
      </w:pPr>
    </w:p>
    <w:p w14:paraId="47E7E999" w14:textId="77777777" w:rsidR="0058757B" w:rsidRDefault="00000000">
      <w:pPr>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Features and Functionalities</w:t>
      </w:r>
    </w:p>
    <w:p w14:paraId="26F96E99" w14:textId="77777777" w:rsidR="0058757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system centers on four primary modules with full CRUD capabilities as defined in your database structure:</w:t>
      </w:r>
    </w:p>
    <w:p w14:paraId="4A149928" w14:textId="77777777" w:rsidR="0058757B" w:rsidRDefault="00000000">
      <w:pPr>
        <w:pStyle w:val="Heading3"/>
        <w:keepNext w:val="0"/>
        <w:keepLines w:val="0"/>
        <w:spacing w:before="280" w:line="360" w:lineRule="auto"/>
        <w:jc w:val="both"/>
        <w:rPr>
          <w:rFonts w:ascii="Times New Roman" w:hAnsi="Times New Roman" w:cs="Times New Roman"/>
          <w:b/>
          <w:bCs/>
          <w:color w:val="000000"/>
          <w:sz w:val="24"/>
          <w:szCs w:val="24"/>
        </w:rPr>
      </w:pPr>
      <w:bookmarkStart w:id="2" w:name="_a9oxe1x2nejg" w:colFirst="0" w:colLast="0"/>
      <w:bookmarkEnd w:id="2"/>
      <w:r>
        <w:rPr>
          <w:rFonts w:ascii="Times New Roman" w:hAnsi="Times New Roman" w:cs="Times New Roman"/>
          <w:b/>
          <w:bCs/>
          <w:color w:val="000000"/>
          <w:sz w:val="24"/>
          <w:szCs w:val="24"/>
        </w:rPr>
        <w:t>1. User Roles</w:t>
      </w:r>
    </w:p>
    <w:p w14:paraId="13446881" w14:textId="77777777" w:rsidR="0058757B" w:rsidRDefault="00000000">
      <w:pPr>
        <w:numPr>
          <w:ilvl w:val="0"/>
          <w:numId w:val="12"/>
        </w:num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Student</w:t>
      </w:r>
      <w:r>
        <w:rPr>
          <w:rFonts w:ascii="Times New Roman" w:hAnsi="Times New Roman" w:cs="Times New Roman"/>
          <w:sz w:val="24"/>
          <w:szCs w:val="24"/>
        </w:rPr>
        <w:t>: Authorized to lodge new complaints, track their specific status (Pending, In Progress, Resolved), and manage their personal profile details.</w:t>
      </w:r>
    </w:p>
    <w:p w14:paraId="4269CF97" w14:textId="77777777" w:rsidR="0058757B" w:rsidRDefault="00000000">
      <w:pPr>
        <w:numPr>
          <w:ilvl w:val="0"/>
          <w:numId w:val="12"/>
        </w:numPr>
        <w:spacing w:after="240" w:line="360" w:lineRule="auto"/>
        <w:jc w:val="both"/>
        <w:rPr>
          <w:rFonts w:ascii="Times New Roman" w:hAnsi="Times New Roman" w:cs="Times New Roman"/>
          <w:sz w:val="24"/>
          <w:szCs w:val="24"/>
        </w:rPr>
      </w:pPr>
      <w:r>
        <w:rPr>
          <w:rFonts w:ascii="Times New Roman" w:hAnsi="Times New Roman" w:cs="Times New Roman"/>
          <w:b/>
          <w:bCs/>
          <w:sz w:val="24"/>
          <w:szCs w:val="24"/>
        </w:rPr>
        <w:t>Admin/Staff</w:t>
      </w:r>
      <w:r>
        <w:rPr>
          <w:rFonts w:ascii="Times New Roman" w:hAnsi="Times New Roman" w:cs="Times New Roman"/>
          <w:sz w:val="24"/>
          <w:szCs w:val="24"/>
        </w:rPr>
        <w:t>: Responsible for the high-level management of students, room allocations, and updating complaint statuses to ensure resolution.</w:t>
      </w:r>
    </w:p>
    <w:p w14:paraId="704DAC91" w14:textId="77777777" w:rsidR="0058757B" w:rsidRDefault="00000000">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2. Core Modules (Based on SQL Structure)</w:t>
      </w:r>
    </w:p>
    <w:tbl>
      <w:tblPr>
        <w:tblStyle w:val="Style12"/>
        <w:tblW w:w="879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30"/>
        <w:gridCol w:w="1890"/>
        <w:gridCol w:w="4770"/>
      </w:tblGrid>
      <w:tr w:rsidR="0058757B" w14:paraId="5ABE6651" w14:textId="77777777">
        <w:trPr>
          <w:trHeight w:val="540"/>
        </w:trPr>
        <w:tc>
          <w:tcPr>
            <w:tcW w:w="2130" w:type="dxa"/>
            <w:tcBorders>
              <w:top w:val="single" w:sz="6" w:space="0" w:color="1F1F1F"/>
              <w:left w:val="single" w:sz="6" w:space="0" w:color="1F1F1F"/>
              <w:bottom w:val="single" w:sz="6" w:space="0" w:color="1F1F1F"/>
              <w:right w:val="single" w:sz="6" w:space="0" w:color="1F1F1F"/>
            </w:tcBorders>
            <w:shd w:val="clear" w:color="auto" w:fill="6FA8DC"/>
            <w:tcMar>
              <w:top w:w="120" w:type="dxa"/>
              <w:left w:w="180" w:type="dxa"/>
              <w:bottom w:w="120" w:type="dxa"/>
              <w:right w:w="180" w:type="dxa"/>
            </w:tcMar>
          </w:tcPr>
          <w:p w14:paraId="6EE23946" w14:textId="77777777" w:rsidR="0058757B" w:rsidRDefault="00000000">
            <w:pPr>
              <w:spacing w:after="480" w:line="360" w:lineRule="auto"/>
              <w:jc w:val="both"/>
              <w:rPr>
                <w:rFonts w:ascii="Times New Roman" w:hAnsi="Times New Roman" w:cs="Times New Roman"/>
                <w:b/>
                <w:bCs/>
                <w:color w:val="1F1F1F"/>
                <w:sz w:val="24"/>
                <w:szCs w:val="24"/>
              </w:rPr>
            </w:pPr>
            <w:r>
              <w:rPr>
                <w:rFonts w:ascii="Times New Roman" w:hAnsi="Times New Roman" w:cs="Times New Roman"/>
                <w:b/>
                <w:bCs/>
                <w:color w:val="1F1F1F"/>
                <w:sz w:val="24"/>
                <w:szCs w:val="24"/>
              </w:rPr>
              <w:t>Module</w:t>
            </w:r>
          </w:p>
        </w:tc>
        <w:tc>
          <w:tcPr>
            <w:tcW w:w="1890" w:type="dxa"/>
            <w:tcBorders>
              <w:top w:val="single" w:sz="6" w:space="0" w:color="1F1F1F"/>
              <w:left w:val="single" w:sz="6" w:space="0" w:color="1F1F1F"/>
              <w:bottom w:val="single" w:sz="6" w:space="0" w:color="1F1F1F"/>
              <w:right w:val="single" w:sz="6" w:space="0" w:color="1F1F1F"/>
            </w:tcBorders>
            <w:shd w:val="clear" w:color="auto" w:fill="6FA8DC"/>
            <w:tcMar>
              <w:top w:w="120" w:type="dxa"/>
              <w:left w:w="180" w:type="dxa"/>
              <w:bottom w:w="120" w:type="dxa"/>
              <w:right w:w="180" w:type="dxa"/>
            </w:tcMar>
          </w:tcPr>
          <w:p w14:paraId="77BC2358" w14:textId="77777777" w:rsidR="0058757B" w:rsidRDefault="00000000">
            <w:pPr>
              <w:spacing w:after="480" w:line="360" w:lineRule="auto"/>
              <w:jc w:val="both"/>
              <w:rPr>
                <w:rFonts w:ascii="Times New Roman" w:hAnsi="Times New Roman" w:cs="Times New Roman"/>
                <w:b/>
                <w:bCs/>
                <w:color w:val="1F1F1F"/>
                <w:sz w:val="24"/>
                <w:szCs w:val="24"/>
              </w:rPr>
            </w:pPr>
            <w:r>
              <w:rPr>
                <w:rFonts w:ascii="Times New Roman" w:hAnsi="Times New Roman" w:cs="Times New Roman"/>
                <w:b/>
                <w:bCs/>
                <w:color w:val="1F1F1F"/>
                <w:sz w:val="24"/>
                <w:szCs w:val="24"/>
              </w:rPr>
              <w:t>Table Name</w:t>
            </w:r>
          </w:p>
        </w:tc>
        <w:tc>
          <w:tcPr>
            <w:tcW w:w="4770" w:type="dxa"/>
            <w:tcBorders>
              <w:top w:val="single" w:sz="6" w:space="0" w:color="1F1F1F"/>
              <w:left w:val="single" w:sz="6" w:space="0" w:color="1F1F1F"/>
              <w:bottom w:val="single" w:sz="6" w:space="0" w:color="1F1F1F"/>
              <w:right w:val="single" w:sz="6" w:space="0" w:color="1F1F1F"/>
            </w:tcBorders>
            <w:shd w:val="clear" w:color="auto" w:fill="6FA8DC"/>
            <w:tcMar>
              <w:top w:w="120" w:type="dxa"/>
              <w:left w:w="180" w:type="dxa"/>
              <w:bottom w:w="120" w:type="dxa"/>
              <w:right w:w="180" w:type="dxa"/>
            </w:tcMar>
          </w:tcPr>
          <w:p w14:paraId="07A4DCFC" w14:textId="77777777" w:rsidR="0058757B" w:rsidRDefault="00000000">
            <w:pPr>
              <w:spacing w:after="480" w:line="360" w:lineRule="auto"/>
              <w:jc w:val="both"/>
              <w:rPr>
                <w:rFonts w:ascii="Times New Roman" w:hAnsi="Times New Roman" w:cs="Times New Roman"/>
                <w:b/>
                <w:bCs/>
                <w:color w:val="1F1F1F"/>
                <w:sz w:val="24"/>
                <w:szCs w:val="24"/>
              </w:rPr>
            </w:pPr>
            <w:r>
              <w:rPr>
                <w:rFonts w:ascii="Times New Roman" w:hAnsi="Times New Roman" w:cs="Times New Roman"/>
                <w:b/>
                <w:bCs/>
                <w:color w:val="1F1F1F"/>
                <w:sz w:val="24"/>
                <w:szCs w:val="24"/>
              </w:rPr>
              <w:t>Functionality</w:t>
            </w:r>
          </w:p>
        </w:tc>
      </w:tr>
      <w:tr w:rsidR="0058757B" w14:paraId="66FF94D4" w14:textId="77777777">
        <w:trPr>
          <w:trHeight w:val="855"/>
        </w:trPr>
        <w:tc>
          <w:tcPr>
            <w:tcW w:w="21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682929"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Complaints</w:t>
            </w:r>
          </w:p>
        </w:tc>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7FFEDC7"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complaints</w:t>
            </w:r>
          </w:p>
        </w:tc>
        <w:tc>
          <w:tcPr>
            <w:tcW w:w="47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051A3A3"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Lodging and tracking issues such as "Wifi not working" (category: ICT).</w:t>
            </w:r>
          </w:p>
        </w:tc>
      </w:tr>
      <w:tr w:rsidR="0058757B" w14:paraId="7A647A2B" w14:textId="77777777">
        <w:trPr>
          <w:trHeight w:val="1125"/>
        </w:trPr>
        <w:tc>
          <w:tcPr>
            <w:tcW w:w="21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FD8971"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Students</w:t>
            </w:r>
          </w:p>
        </w:tc>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A8E9AA1"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students</w:t>
            </w:r>
          </w:p>
        </w:tc>
        <w:tc>
          <w:tcPr>
            <w:tcW w:w="47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BCEDF96"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Maintaining records like Matrix ID (e.g., 2024764829), email, and phone numbers.</w:t>
            </w:r>
          </w:p>
        </w:tc>
      </w:tr>
      <w:tr w:rsidR="0058757B" w14:paraId="70F34A6F" w14:textId="77777777">
        <w:trPr>
          <w:trHeight w:val="855"/>
        </w:trPr>
        <w:tc>
          <w:tcPr>
            <w:tcW w:w="21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BAFCD69"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Hostels/Rooms</w:t>
            </w:r>
          </w:p>
        </w:tc>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26836D9"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hostels, rooms</w:t>
            </w:r>
          </w:p>
        </w:tc>
        <w:tc>
          <w:tcPr>
            <w:tcW w:w="47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30CE67F"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Tracking room occupancy and levels (e.g., Kolej Jasmine, Room 1E15).</w:t>
            </w:r>
          </w:p>
        </w:tc>
      </w:tr>
      <w:tr w:rsidR="0058757B" w14:paraId="2AE13DD3" w14:textId="77777777">
        <w:trPr>
          <w:trHeight w:val="1125"/>
        </w:trPr>
        <w:tc>
          <w:tcPr>
            <w:tcW w:w="21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07B7C49"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Staff</w:t>
            </w:r>
          </w:p>
        </w:tc>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C5BCF04"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staffs</w:t>
            </w:r>
          </w:p>
        </w:tc>
        <w:tc>
          <w:tcPr>
            <w:tcW w:w="47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921A5C4"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Managing roles such as ICT Staff or Facilities Staff to handle specific categories.</w:t>
            </w:r>
          </w:p>
        </w:tc>
      </w:tr>
      <w:tr w:rsidR="0058757B" w14:paraId="5ED02817" w14:textId="77777777">
        <w:trPr>
          <w:trHeight w:val="1125"/>
        </w:trPr>
        <w:tc>
          <w:tcPr>
            <w:tcW w:w="21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E0D9787"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Audit Trail</w:t>
            </w:r>
          </w:p>
        </w:tc>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A7AE1A6"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audit_logs</w:t>
            </w:r>
          </w:p>
        </w:tc>
        <w:tc>
          <w:tcPr>
            <w:tcW w:w="47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72F5B59" w14:textId="77777777" w:rsidR="0058757B" w:rsidRDefault="00000000">
            <w:pPr>
              <w:spacing w:after="480" w:line="360" w:lineRule="auto"/>
              <w:jc w:val="both"/>
              <w:rPr>
                <w:rFonts w:ascii="Times New Roman" w:hAnsi="Times New Roman" w:cs="Times New Roman"/>
                <w:sz w:val="24"/>
                <w:szCs w:val="24"/>
              </w:rPr>
            </w:pPr>
            <w:r>
              <w:rPr>
                <w:rFonts w:ascii="Times New Roman" w:hAnsi="Times New Roman" w:cs="Times New Roman"/>
                <w:sz w:val="24"/>
                <w:szCs w:val="24"/>
              </w:rPr>
              <w:t>Automatically recording all system transactions for accountability and security.</w:t>
            </w:r>
          </w:p>
        </w:tc>
      </w:tr>
    </w:tbl>
    <w:p w14:paraId="729EF47C" w14:textId="77777777" w:rsidR="0058757B" w:rsidRDefault="0058757B">
      <w:pPr>
        <w:spacing w:before="240" w:after="240" w:line="360" w:lineRule="auto"/>
        <w:jc w:val="both"/>
        <w:rPr>
          <w:rFonts w:ascii="Times New Roman" w:hAnsi="Times New Roman" w:cs="Times New Roman"/>
          <w:b/>
          <w:bCs/>
          <w:sz w:val="24"/>
          <w:szCs w:val="24"/>
        </w:rPr>
      </w:pPr>
    </w:p>
    <w:p w14:paraId="57163C18" w14:textId="77777777" w:rsidR="0058757B" w:rsidRDefault="00000000">
      <w:pPr>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User Interface Overview</w:t>
      </w:r>
    </w:p>
    <w:p w14:paraId="0B0C5916" w14:textId="77777777" w:rsidR="0058757B" w:rsidRDefault="00000000">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The Hostel Complaint Management System User Interface (UI) is carefully designed to offer a smooth digital experience that will achieve this by linking the complex internal database management with the average needs of the students. The interface is developed with the CakePHP framework and the Re-CRUD boilerplate in place, and the aesthetic is a professional dark one, which is highly readable and accessible to the Universiti Teknologi MARA (UiTM) student population. The system uses a dual-layered strategy that makes the platform accessible to low-tech users and offers power users the data granularity necessary to be able to practice institutional oversight.</w:t>
      </w:r>
    </w:p>
    <w:p w14:paraId="73C257D6" w14:textId="77777777" w:rsidR="0058757B" w:rsidRDefault="00000000">
      <w:pPr>
        <w:pStyle w:val="Heading3"/>
        <w:keepNext w:val="0"/>
        <w:keepLines w:val="0"/>
        <w:spacing w:before="280" w:line="360" w:lineRule="auto"/>
        <w:jc w:val="both"/>
        <w:rPr>
          <w:rFonts w:ascii="Times New Roman" w:hAnsi="Times New Roman" w:cs="Times New Roman"/>
          <w:b/>
          <w:bCs/>
          <w:color w:val="000000"/>
          <w:sz w:val="24"/>
          <w:szCs w:val="24"/>
        </w:rPr>
      </w:pPr>
      <w:bookmarkStart w:id="3" w:name="_jove7k18350n" w:colFirst="0" w:colLast="0"/>
      <w:bookmarkEnd w:id="3"/>
      <w:r>
        <w:rPr>
          <w:rFonts w:ascii="Times New Roman" w:hAnsi="Times New Roman" w:cs="Times New Roman"/>
          <w:b/>
          <w:bCs/>
          <w:color w:val="000000"/>
          <w:sz w:val="24"/>
          <w:szCs w:val="24"/>
        </w:rPr>
        <w:t>Key Interface Highlights:</w:t>
      </w:r>
    </w:p>
    <w:p w14:paraId="01B0AB73" w14:textId="77777777" w:rsidR="0058757B" w:rsidRDefault="00000000">
      <w:pPr>
        <w:spacing w:before="240" w:after="2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Role-Based Adaptation: </w:t>
      </w:r>
      <w:r>
        <w:rPr>
          <w:rFonts w:ascii="Times New Roman" w:hAnsi="Times New Roman" w:cs="Times New Roman"/>
          <w:sz w:val="24"/>
          <w:szCs w:val="24"/>
        </w:rPr>
        <w:t>The design philosophy revolves around role-based access control whereby the interface is designed to dynamically adapt to the group of the user who is logged-in. The system is presented to both students and administrators in a minimalistic and elegant form with a focus on fast actions and powerful administration capabilities, respectively, including system setup and automatic trail of audits.</w:t>
      </w:r>
    </w:p>
    <w:p w14:paraId="71AE143F" w14:textId="77777777" w:rsidR="0058757B" w:rsidRDefault="00000000">
      <w:pPr>
        <w:spacing w:before="240" w:after="2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Student Experience: </w:t>
      </w:r>
      <w:r>
        <w:rPr>
          <w:rFonts w:ascii="Times New Roman" w:hAnsi="Times New Roman" w:cs="Times New Roman"/>
          <w:sz w:val="24"/>
          <w:szCs w:val="24"/>
        </w:rPr>
        <w:t>Once a student has been successfully logged in, there is a simplified workspace, where they can access Lodge Complaint, View History, and Edit Profile. The form used to submit the complaints is programmed in such a way that it is user-friendly through good labeling of the fields, and in-line validation is used to ensure that important information such as room numbers and the type of complaint is collected without overburdening the user.</w:t>
      </w:r>
    </w:p>
    <w:p w14:paraId="3E4B9AF1" w14:textId="77777777" w:rsidR="0058757B" w:rsidRDefault="00000000">
      <w:pPr>
        <w:spacing w:before="240" w:after="240" w:line="360" w:lineRule="auto"/>
        <w:jc w:val="both"/>
        <w:rPr>
          <w:rFonts w:ascii="Times New Roman" w:hAnsi="Times New Roman" w:cs="Times New Roman"/>
          <w:sz w:val="24"/>
          <w:szCs w:val="24"/>
        </w:rPr>
      </w:pPr>
      <w:r>
        <w:rPr>
          <w:rFonts w:ascii="Times New Roman" w:hAnsi="Times New Roman" w:cs="Times New Roman"/>
          <w:b/>
          <w:bCs/>
          <w:sz w:val="24"/>
          <w:szCs w:val="24"/>
        </w:rPr>
        <w:t>Administrative Command Center:</w:t>
      </w:r>
      <w:r>
        <w:rPr>
          <w:rFonts w:ascii="Times New Roman" w:hAnsi="Times New Roman" w:cs="Times New Roman"/>
          <w:sz w:val="24"/>
          <w:szCs w:val="24"/>
        </w:rPr>
        <w:t xml:space="preserve"> If it is used in residential colleges such as the Kolej Jasmine, the command center is an administration dashboard that is powerful and data-driven. It offers </w:t>
      </w:r>
      <w:r>
        <w:rPr>
          <w:rFonts w:ascii="Times New Roman" w:hAnsi="Times New Roman" w:cs="Times New Roman"/>
          <w:sz w:val="24"/>
          <w:szCs w:val="24"/>
        </w:rPr>
        <w:lastRenderedPageBreak/>
        <w:t>summarized statistics, including the number of complaints received in total but divided by status and urgency, which enables staff members to set priorities correctly.</w:t>
      </w:r>
    </w:p>
    <w:p w14:paraId="7583E93D" w14:textId="77777777" w:rsidR="0058757B" w:rsidRDefault="00000000">
      <w:pPr>
        <w:spacing w:before="240" w:after="2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Advanced Data Interaction: </w:t>
      </w:r>
      <w:r>
        <w:rPr>
          <w:rFonts w:ascii="Times New Roman" w:hAnsi="Times New Roman" w:cs="Times New Roman"/>
          <w:sz w:val="24"/>
          <w:szCs w:val="24"/>
        </w:rPr>
        <w:t>The UI enables the use of advanced data tables that include in-built search, sorting, and filtering as a means of handling big data. This is necessary to have a track of system-wide transactions in the Audit trail and User logs to ensure that data security standards are high.</w:t>
      </w:r>
    </w:p>
    <w:p w14:paraId="6097B342" w14:textId="77777777" w:rsidR="0058757B" w:rsidRDefault="00000000">
      <w:pPr>
        <w:spacing w:before="240" w:after="24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Transparency and Control: </w:t>
      </w:r>
      <w:r>
        <w:rPr>
          <w:rFonts w:ascii="Times New Roman" w:hAnsi="Times New Roman" w:cs="Times New Roman"/>
          <w:sz w:val="24"/>
          <w:szCs w:val="24"/>
        </w:rPr>
        <w:t>The system has high administrative control on top of the core modules which is provided on a System Configuration page. This enables authorized people to update organization identity, i.e. names and contact emails (i.e. noreply@codethepixel.com), without having to change underlying source code.</w:t>
      </w:r>
    </w:p>
    <w:p w14:paraId="36C4CC9C" w14:textId="77777777" w:rsidR="0058757B" w:rsidRDefault="00000000">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Navigation guide </w:t>
      </w:r>
    </w:p>
    <w:p w14:paraId="36EA4A26" w14:textId="77777777" w:rsidR="0058757B" w:rsidRDefault="00000000">
      <w:pPr>
        <w:spacing w:line="360" w:lineRule="auto"/>
        <w:ind w:left="720"/>
        <w:outlineLvl w:val="0"/>
        <w:rPr>
          <w:rFonts w:ascii="Times New Roman" w:hAnsi="Times New Roman" w:cs="Times New Roman"/>
          <w:b/>
          <w:bCs/>
          <w:sz w:val="24"/>
          <w:szCs w:val="24"/>
        </w:rPr>
      </w:pPr>
      <w:bookmarkStart w:id="4" w:name="_Toc24788"/>
      <w:r>
        <w:rPr>
          <w:rFonts w:ascii="Times New Roman" w:hAnsi="Times New Roman" w:cs="Times New Roman"/>
          <w:b/>
          <w:bCs/>
          <w:sz w:val="24"/>
          <w:szCs w:val="24"/>
        </w:rPr>
        <w:t>Login  system</w:t>
      </w:r>
      <w:bookmarkEnd w:id="4"/>
    </w:p>
    <w:p w14:paraId="552B6699"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Go to the: </w:t>
      </w:r>
      <w:r>
        <w:rPr>
          <w:rFonts w:ascii="Times New Roman" w:hAnsi="Times New Roman" w:cs="Times New Roman"/>
          <w:color w:val="1155CC"/>
          <w:sz w:val="24"/>
          <w:szCs w:val="24"/>
        </w:rPr>
        <w:t>http://localhost/hostelcomplaint/login</w:t>
      </w:r>
    </w:p>
    <w:p w14:paraId="7D0BF0C4"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 Enter your email and password</w:t>
      </w:r>
    </w:p>
    <w:p w14:paraId="4E2092B4"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●Click login</w:t>
      </w:r>
    </w:p>
    <w:p w14:paraId="52A8D4D6"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●Upon successful login, the user will be redirected to the dashboard.</w:t>
      </w:r>
    </w:p>
    <w:p w14:paraId="31FA0097" w14:textId="77777777" w:rsidR="0058757B" w:rsidRDefault="0058757B">
      <w:pPr>
        <w:spacing w:line="360" w:lineRule="auto"/>
        <w:ind w:left="720"/>
        <w:rPr>
          <w:rFonts w:ascii="Times New Roman" w:hAnsi="Times New Roman" w:cs="Times New Roman"/>
          <w:sz w:val="24"/>
          <w:szCs w:val="24"/>
        </w:rPr>
      </w:pPr>
    </w:p>
    <w:p w14:paraId="5EF57B71" w14:textId="77777777" w:rsidR="0058757B" w:rsidRDefault="00000000">
      <w:pPr>
        <w:spacing w:line="360" w:lineRule="auto"/>
        <w:ind w:left="720"/>
        <w:outlineLvl w:val="0"/>
        <w:rPr>
          <w:rFonts w:ascii="Times New Roman" w:hAnsi="Times New Roman" w:cs="Times New Roman"/>
          <w:sz w:val="24"/>
          <w:szCs w:val="24"/>
        </w:rPr>
      </w:pPr>
      <w:bookmarkStart w:id="5" w:name="_Toc9269"/>
      <w:r>
        <w:rPr>
          <w:rFonts w:ascii="Times New Roman" w:hAnsi="Times New Roman" w:cs="Times New Roman"/>
          <w:b/>
          <w:bCs/>
          <w:sz w:val="24"/>
          <w:szCs w:val="24"/>
        </w:rPr>
        <w:t>Admin Login</w:t>
      </w:r>
      <w:bookmarkEnd w:id="5"/>
    </w:p>
    <w:p w14:paraId="0A8D8F0C"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 Admin accesses the system via:</w:t>
      </w:r>
    </w:p>
    <w:p w14:paraId="73B56F89" w14:textId="77777777" w:rsidR="0058757B" w:rsidRDefault="00000000">
      <w:pPr>
        <w:spacing w:line="360" w:lineRule="auto"/>
        <w:ind w:left="720"/>
        <w:rPr>
          <w:rFonts w:ascii="Times New Roman" w:hAnsi="Times New Roman" w:cs="Times New Roman"/>
          <w:sz w:val="24"/>
          <w:szCs w:val="24"/>
        </w:rPr>
      </w:pPr>
      <w:hyperlink r:id="rId11">
        <w:r>
          <w:rPr>
            <w:rFonts w:ascii="Times New Roman" w:hAnsi="Times New Roman" w:cs="Times New Roman"/>
            <w:color w:val="1155CC"/>
            <w:sz w:val="24"/>
            <w:szCs w:val="24"/>
            <w:u w:val="single"/>
          </w:rPr>
          <w:t>http://localhost/hostelcomplaint/admin/login</w:t>
        </w:r>
      </w:hyperlink>
    </w:p>
    <w:p w14:paraId="1284D31C"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 Default login (if seeded)</w:t>
      </w:r>
    </w:p>
    <w:p w14:paraId="0CA381DD"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●Email: </w:t>
      </w:r>
      <w:hyperlink r:id="rId12">
        <w:r>
          <w:rPr>
            <w:rFonts w:ascii="Times New Roman" w:hAnsi="Times New Roman" w:cs="Times New Roman"/>
            <w:color w:val="1155CC"/>
            <w:sz w:val="24"/>
            <w:szCs w:val="24"/>
            <w:u w:val="single"/>
          </w:rPr>
          <w:t>admin@localhost.com</w:t>
        </w:r>
      </w:hyperlink>
    </w:p>
    <w:p w14:paraId="77B9A099"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●Password: 123456</w:t>
      </w:r>
    </w:p>
    <w:p w14:paraId="2752F8F5"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●The system will redirect the user  to the Admin Dashboard.</w:t>
      </w:r>
    </w:p>
    <w:p w14:paraId="35258DB8" w14:textId="77777777" w:rsidR="0058757B" w:rsidRDefault="0058757B">
      <w:pPr>
        <w:spacing w:line="360" w:lineRule="auto"/>
        <w:ind w:left="720"/>
        <w:outlineLvl w:val="0"/>
        <w:rPr>
          <w:rFonts w:ascii="Times New Roman" w:hAnsi="Times New Roman" w:cs="Times New Roman"/>
          <w:b/>
          <w:bCs/>
          <w:sz w:val="24"/>
          <w:szCs w:val="24"/>
        </w:rPr>
      </w:pPr>
      <w:bookmarkStart w:id="6" w:name="_Toc25749"/>
    </w:p>
    <w:p w14:paraId="7CBAA6F4" w14:textId="77777777" w:rsidR="0058757B" w:rsidRDefault="00000000">
      <w:pPr>
        <w:spacing w:line="360" w:lineRule="auto"/>
        <w:ind w:left="720"/>
        <w:outlineLvl w:val="0"/>
        <w:rPr>
          <w:rFonts w:ascii="Times New Roman" w:hAnsi="Times New Roman" w:cs="Times New Roman"/>
          <w:b/>
          <w:bCs/>
          <w:sz w:val="24"/>
          <w:szCs w:val="24"/>
        </w:rPr>
      </w:pPr>
      <w:r>
        <w:rPr>
          <w:rFonts w:ascii="Times New Roman" w:hAnsi="Times New Roman" w:cs="Times New Roman"/>
          <w:b/>
          <w:bCs/>
          <w:sz w:val="24"/>
          <w:szCs w:val="24"/>
        </w:rPr>
        <w:t>Student Dashboard</w:t>
      </w:r>
      <w:bookmarkEnd w:id="6"/>
    </w:p>
    <w:p w14:paraId="1FA3DA0D"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After login, students can access:</w:t>
      </w:r>
    </w:p>
    <w:p w14:paraId="6BF0DE7D"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●Complaints</w:t>
      </w:r>
    </w:p>
    <w:p w14:paraId="12946357"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●Student Profile</w:t>
      </w:r>
    </w:p>
    <w:p w14:paraId="61B3B2E1"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●Logout</w:t>
      </w:r>
    </w:p>
    <w:p w14:paraId="45E25D5F" w14:textId="77777777" w:rsidR="0058757B" w:rsidRDefault="0058757B">
      <w:pPr>
        <w:spacing w:line="360" w:lineRule="auto"/>
        <w:ind w:left="720"/>
        <w:rPr>
          <w:rFonts w:ascii="Times New Roman" w:hAnsi="Times New Roman" w:cs="Times New Roman"/>
          <w:sz w:val="24"/>
          <w:szCs w:val="24"/>
        </w:rPr>
      </w:pPr>
    </w:p>
    <w:p w14:paraId="1824D41D" w14:textId="77777777" w:rsidR="0058757B" w:rsidRDefault="00000000">
      <w:pPr>
        <w:spacing w:line="360" w:lineRule="auto"/>
        <w:ind w:left="720"/>
        <w:outlineLvl w:val="0"/>
        <w:rPr>
          <w:rFonts w:ascii="Times New Roman" w:hAnsi="Times New Roman" w:cs="Times New Roman"/>
          <w:b/>
          <w:bCs/>
          <w:sz w:val="24"/>
          <w:szCs w:val="24"/>
        </w:rPr>
      </w:pPr>
      <w:bookmarkStart w:id="7" w:name="_Toc21789"/>
      <w:r>
        <w:rPr>
          <w:rFonts w:ascii="Times New Roman" w:hAnsi="Times New Roman" w:cs="Times New Roman"/>
          <w:b/>
          <w:bCs/>
          <w:sz w:val="24"/>
          <w:szCs w:val="24"/>
        </w:rPr>
        <w:t>Admin Dashboard</w:t>
      </w:r>
      <w:bookmarkEnd w:id="7"/>
    </w:p>
    <w:p w14:paraId="57EA24C4"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After login, admin can access:</w:t>
      </w:r>
    </w:p>
    <w:p w14:paraId="4C9150F0"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●Complaints</w:t>
      </w:r>
    </w:p>
    <w:p w14:paraId="7DDAE9F1"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●Students</w:t>
      </w:r>
    </w:p>
    <w:p w14:paraId="524DABD3"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●Rooms</w:t>
      </w:r>
    </w:p>
    <w:p w14:paraId="08C59F70"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●Wardens</w:t>
      </w:r>
    </w:p>
    <w:p w14:paraId="208240BD"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●Logout</w:t>
      </w:r>
    </w:p>
    <w:p w14:paraId="3FFA5D37" w14:textId="77777777" w:rsidR="0058757B" w:rsidRDefault="0058757B">
      <w:pPr>
        <w:spacing w:line="360" w:lineRule="auto"/>
        <w:ind w:left="720"/>
        <w:rPr>
          <w:rFonts w:ascii="Times New Roman" w:hAnsi="Times New Roman" w:cs="Times New Roman"/>
          <w:sz w:val="24"/>
          <w:szCs w:val="24"/>
        </w:rPr>
      </w:pPr>
    </w:p>
    <w:p w14:paraId="02D6D68F" w14:textId="77777777" w:rsidR="0058757B" w:rsidRDefault="00000000">
      <w:pPr>
        <w:spacing w:line="360" w:lineRule="auto"/>
        <w:ind w:left="720"/>
        <w:outlineLvl w:val="0"/>
        <w:rPr>
          <w:rFonts w:ascii="Times New Roman" w:hAnsi="Times New Roman" w:cs="Times New Roman"/>
          <w:b/>
          <w:bCs/>
          <w:sz w:val="24"/>
          <w:szCs w:val="24"/>
        </w:rPr>
      </w:pPr>
      <w:bookmarkStart w:id="8" w:name="_Toc15101"/>
      <w:r>
        <w:rPr>
          <w:rFonts w:ascii="Times New Roman" w:hAnsi="Times New Roman" w:cs="Times New Roman"/>
          <w:b/>
          <w:bCs/>
          <w:sz w:val="24"/>
          <w:szCs w:val="24"/>
        </w:rPr>
        <w:t>Student Features Navigation</w:t>
      </w:r>
      <w:bookmarkEnd w:id="8"/>
    </w:p>
    <w:p w14:paraId="06F1DBAF"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File Complaint</w:t>
      </w:r>
    </w:p>
    <w:p w14:paraId="078570BE"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1.Click Complaints.</w:t>
      </w:r>
    </w:p>
    <w:p w14:paraId="2542DAEB"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2.Click Add Complaint.</w:t>
      </w:r>
    </w:p>
    <w:p w14:paraId="10D532E8"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3.Fill in complaint details.</w:t>
      </w:r>
    </w:p>
    <w:p w14:paraId="5E0EB071"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4.Click Submit.</w:t>
      </w:r>
    </w:p>
    <w:p w14:paraId="7493C7CC" w14:textId="77777777" w:rsidR="0058757B" w:rsidRDefault="0058757B">
      <w:pPr>
        <w:spacing w:line="360" w:lineRule="auto"/>
        <w:ind w:left="720"/>
        <w:rPr>
          <w:rFonts w:ascii="Times New Roman" w:hAnsi="Times New Roman" w:cs="Times New Roman"/>
          <w:sz w:val="24"/>
          <w:szCs w:val="24"/>
        </w:rPr>
      </w:pPr>
    </w:p>
    <w:p w14:paraId="6464DAC3" w14:textId="77777777" w:rsidR="0058757B" w:rsidRDefault="00000000">
      <w:pPr>
        <w:spacing w:line="360" w:lineRule="auto"/>
        <w:ind w:left="720"/>
        <w:rPr>
          <w:rFonts w:ascii="Times New Roman" w:hAnsi="Times New Roman" w:cs="Times New Roman"/>
          <w:b/>
          <w:bCs/>
          <w:sz w:val="24"/>
          <w:szCs w:val="24"/>
        </w:rPr>
      </w:pPr>
      <w:r>
        <w:rPr>
          <w:rFonts w:ascii="Times New Roman" w:hAnsi="Times New Roman" w:cs="Times New Roman"/>
          <w:b/>
          <w:bCs/>
          <w:sz w:val="24"/>
          <w:szCs w:val="24"/>
        </w:rPr>
        <w:t>View Complaint</w:t>
      </w:r>
    </w:p>
    <w:p w14:paraId="0C295C36"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1.Click Complaints.</w:t>
      </w:r>
    </w:p>
    <w:p w14:paraId="29C33047"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2.View complaint status.</w:t>
      </w:r>
    </w:p>
    <w:p w14:paraId="401FD129" w14:textId="77777777" w:rsidR="0058757B" w:rsidRDefault="0058757B">
      <w:pPr>
        <w:spacing w:line="360" w:lineRule="auto"/>
        <w:ind w:left="720"/>
        <w:outlineLvl w:val="0"/>
        <w:rPr>
          <w:rFonts w:ascii="Times New Roman" w:hAnsi="Times New Roman" w:cs="Times New Roman"/>
          <w:b/>
          <w:bCs/>
          <w:sz w:val="24"/>
          <w:szCs w:val="24"/>
        </w:rPr>
      </w:pPr>
      <w:bookmarkStart w:id="9" w:name="_Toc15785"/>
    </w:p>
    <w:p w14:paraId="1FA7E2AB" w14:textId="77777777" w:rsidR="0058757B" w:rsidRDefault="00000000">
      <w:pPr>
        <w:spacing w:line="360" w:lineRule="auto"/>
        <w:ind w:left="720"/>
        <w:outlineLvl w:val="0"/>
        <w:rPr>
          <w:rFonts w:ascii="Times New Roman" w:hAnsi="Times New Roman" w:cs="Times New Roman"/>
          <w:b/>
          <w:bCs/>
          <w:sz w:val="24"/>
          <w:szCs w:val="24"/>
        </w:rPr>
      </w:pPr>
      <w:r>
        <w:rPr>
          <w:rFonts w:ascii="Times New Roman" w:hAnsi="Times New Roman" w:cs="Times New Roman"/>
          <w:b/>
          <w:bCs/>
          <w:sz w:val="24"/>
          <w:szCs w:val="24"/>
        </w:rPr>
        <w:t>Admin Features Navigation</w:t>
      </w:r>
      <w:bookmarkEnd w:id="9"/>
    </w:p>
    <w:p w14:paraId="06AF8C9F"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●View and manage complaints.</w:t>
      </w:r>
    </w:p>
    <w:p w14:paraId="17B262B7"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●Update complaint status.</w:t>
      </w:r>
    </w:p>
    <w:p w14:paraId="3181CDBD" w14:textId="77777777" w:rsidR="0058757B" w:rsidRDefault="00000000">
      <w:pPr>
        <w:spacing w:line="360" w:lineRule="auto"/>
        <w:ind w:left="720"/>
        <w:rPr>
          <w:rFonts w:ascii="Times New Roman" w:hAnsi="Times New Roman" w:cs="Times New Roman"/>
          <w:sz w:val="24"/>
          <w:szCs w:val="24"/>
        </w:rPr>
      </w:pPr>
      <w:r>
        <w:rPr>
          <w:rFonts w:ascii="Times New Roman" w:hAnsi="Times New Roman" w:cs="Times New Roman"/>
          <w:sz w:val="24"/>
          <w:szCs w:val="24"/>
        </w:rPr>
        <w:t>●Manage students, rooms, and wardens.</w:t>
      </w:r>
    </w:p>
    <w:p w14:paraId="5BBE9B88" w14:textId="77777777" w:rsidR="0058757B" w:rsidRDefault="0058757B">
      <w:pPr>
        <w:spacing w:line="360" w:lineRule="auto"/>
        <w:ind w:left="720"/>
        <w:rPr>
          <w:rFonts w:ascii="Times New Roman" w:hAnsi="Times New Roman" w:cs="Times New Roman"/>
          <w:sz w:val="24"/>
          <w:szCs w:val="24"/>
        </w:rPr>
      </w:pPr>
    </w:p>
    <w:p w14:paraId="3A61A25F" w14:textId="77777777" w:rsidR="0058757B" w:rsidRDefault="0058757B">
      <w:pPr>
        <w:spacing w:line="360" w:lineRule="auto"/>
        <w:ind w:left="720"/>
        <w:rPr>
          <w:rFonts w:ascii="Times New Roman" w:hAnsi="Times New Roman" w:cs="Times New Roman"/>
          <w:sz w:val="24"/>
          <w:szCs w:val="24"/>
        </w:rPr>
      </w:pPr>
    </w:p>
    <w:p w14:paraId="4E9EFAEA" w14:textId="77777777" w:rsidR="0058757B" w:rsidRDefault="0058757B">
      <w:pPr>
        <w:spacing w:line="360" w:lineRule="auto"/>
        <w:ind w:left="720"/>
        <w:rPr>
          <w:rFonts w:ascii="Times New Roman" w:hAnsi="Times New Roman" w:cs="Times New Roman"/>
          <w:sz w:val="24"/>
          <w:szCs w:val="24"/>
        </w:rPr>
      </w:pPr>
    </w:p>
    <w:p w14:paraId="440CCC22" w14:textId="77777777" w:rsidR="0058757B" w:rsidRDefault="0058757B">
      <w:pPr>
        <w:spacing w:line="360" w:lineRule="auto"/>
        <w:ind w:left="720"/>
        <w:rPr>
          <w:rFonts w:ascii="Times New Roman" w:hAnsi="Times New Roman" w:cs="Times New Roman"/>
          <w:sz w:val="24"/>
          <w:szCs w:val="24"/>
        </w:rPr>
      </w:pPr>
    </w:p>
    <w:p w14:paraId="3A00081F" w14:textId="77777777" w:rsidR="0058757B" w:rsidRDefault="0058757B">
      <w:pPr>
        <w:spacing w:line="360" w:lineRule="auto"/>
        <w:ind w:left="720"/>
        <w:rPr>
          <w:rFonts w:ascii="Times New Roman" w:hAnsi="Times New Roman" w:cs="Times New Roman"/>
          <w:sz w:val="24"/>
          <w:szCs w:val="24"/>
        </w:rPr>
      </w:pPr>
    </w:p>
    <w:p w14:paraId="2E4469F3" w14:textId="77777777" w:rsidR="0058757B" w:rsidRDefault="0058757B">
      <w:pPr>
        <w:spacing w:line="360" w:lineRule="auto"/>
        <w:ind w:left="720"/>
        <w:rPr>
          <w:rFonts w:ascii="Times New Roman" w:hAnsi="Times New Roman" w:cs="Times New Roman"/>
          <w:sz w:val="24"/>
          <w:szCs w:val="24"/>
        </w:rPr>
      </w:pPr>
    </w:p>
    <w:p w14:paraId="11A15D35" w14:textId="77777777" w:rsidR="0058757B" w:rsidRDefault="00000000">
      <w:pPr>
        <w:numPr>
          <w:ilvl w:val="0"/>
          <w:numId w:val="1"/>
        </w:numPr>
        <w:spacing w:line="360" w:lineRule="auto"/>
        <w:outlineLvl w:val="0"/>
        <w:rPr>
          <w:rFonts w:ascii="Times New Roman" w:hAnsi="Times New Roman" w:cs="Times New Roman"/>
          <w:b/>
          <w:bCs/>
          <w:sz w:val="24"/>
          <w:szCs w:val="24"/>
        </w:rPr>
      </w:pPr>
      <w:bookmarkStart w:id="10" w:name="_Toc18611"/>
      <w:r>
        <w:rPr>
          <w:rFonts w:ascii="Times New Roman" w:hAnsi="Times New Roman" w:cs="Times New Roman"/>
          <w:b/>
          <w:bCs/>
          <w:sz w:val="24"/>
          <w:szCs w:val="24"/>
        </w:rPr>
        <w:lastRenderedPageBreak/>
        <w:t>Workflows of specific</w:t>
      </w:r>
      <w:bookmarkEnd w:id="10"/>
    </w:p>
    <w:p w14:paraId="76816A21" w14:textId="77777777" w:rsidR="0058757B" w:rsidRDefault="0058757B">
      <w:pPr>
        <w:spacing w:line="360" w:lineRule="auto"/>
        <w:rPr>
          <w:rFonts w:ascii="Times New Roman" w:hAnsi="Times New Roman" w:cs="Times New Roman"/>
          <w:b/>
          <w:bCs/>
          <w:sz w:val="24"/>
          <w:szCs w:val="24"/>
        </w:rPr>
      </w:pPr>
    </w:p>
    <w:p w14:paraId="5DD176D0" w14:textId="77777777" w:rsidR="0058757B" w:rsidRDefault="0058757B">
      <w:pPr>
        <w:spacing w:line="360" w:lineRule="auto"/>
        <w:rPr>
          <w:rFonts w:ascii="Times New Roman" w:hAnsi="Times New Roman" w:cs="Times New Roman"/>
          <w:b/>
          <w:bCs/>
          <w:sz w:val="24"/>
          <w:szCs w:val="24"/>
        </w:rPr>
      </w:pPr>
    </w:p>
    <w:p w14:paraId="47C7E919" w14:textId="77777777" w:rsidR="0058757B" w:rsidRDefault="0058757B">
      <w:pPr>
        <w:spacing w:line="360" w:lineRule="auto"/>
        <w:rPr>
          <w:rFonts w:ascii="Times New Roman" w:hAnsi="Times New Roman" w:cs="Times New Roman"/>
          <w:b/>
          <w:bCs/>
          <w:sz w:val="24"/>
          <w:szCs w:val="24"/>
        </w:rPr>
      </w:pPr>
    </w:p>
    <w:p w14:paraId="5B462E42" w14:textId="77777777" w:rsidR="0058757B" w:rsidRDefault="00000000">
      <w:pPr>
        <w:spacing w:line="360" w:lineRule="auto"/>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462F857B" wp14:editId="28209388">
            <wp:extent cx="3776345" cy="40671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3"/>
                    <a:srcRect/>
                    <a:stretch>
                      <a:fillRect/>
                    </a:stretch>
                  </pic:blipFill>
                  <pic:spPr>
                    <a:xfrm>
                      <a:off x="0" y="0"/>
                      <a:ext cx="3776663" cy="4067175"/>
                    </a:xfrm>
                    <a:prstGeom prst="rect">
                      <a:avLst/>
                    </a:prstGeom>
                  </pic:spPr>
                </pic:pic>
              </a:graphicData>
            </a:graphic>
          </wp:inline>
        </w:drawing>
      </w:r>
    </w:p>
    <w:p w14:paraId="2E699370" w14:textId="77777777" w:rsidR="0058757B" w:rsidRDefault="00000000">
      <w:pPr>
        <w:spacing w:line="360" w:lineRule="auto"/>
        <w:jc w:val="center"/>
        <w:outlineLvl w:val="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  </w:t>
      </w:r>
      <w:bookmarkStart w:id="11" w:name="_Toc7833"/>
      <w:r>
        <w:rPr>
          <w:rFonts w:ascii="Times New Roman" w:hAnsi="Times New Roman" w:cs="Times New Roman"/>
          <w:b/>
          <w:bCs/>
          <w:sz w:val="24"/>
          <w:szCs w:val="24"/>
        </w:rPr>
        <w:t>Figure 1</w:t>
      </w:r>
      <w:r>
        <w:rPr>
          <w:rFonts w:ascii="Times New Roman" w:hAnsi="Times New Roman" w:cs="Times New Roman"/>
          <w:sz w:val="24"/>
          <w:szCs w:val="24"/>
        </w:rPr>
        <w:t>: Student Access</w:t>
      </w:r>
      <w:bookmarkEnd w:id="11"/>
      <w:r>
        <w:rPr>
          <w:rFonts w:ascii="Times New Roman" w:hAnsi="Times New Roman" w:cs="Times New Roman"/>
          <w:sz w:val="24"/>
          <w:szCs w:val="24"/>
        </w:rPr>
        <w:t xml:space="preserve"> </w:t>
      </w:r>
    </w:p>
    <w:p w14:paraId="2349F406" w14:textId="77777777" w:rsidR="0058757B"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672356D4" w14:textId="77777777" w:rsidR="0058757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04C885B4" wp14:editId="1BBDEDD6">
            <wp:extent cx="3328670" cy="3895725"/>
            <wp:effectExtent l="0" t="0" r="8890" b="5715"/>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4"/>
                    <a:srcRect t="-4149" r="12302" b="4149"/>
                    <a:stretch>
                      <a:fillRect/>
                    </a:stretch>
                  </pic:blipFill>
                  <pic:spPr>
                    <a:xfrm>
                      <a:off x="0" y="0"/>
                      <a:ext cx="3328670" cy="3895725"/>
                    </a:xfrm>
                    <a:prstGeom prst="rect">
                      <a:avLst/>
                    </a:prstGeom>
                  </pic:spPr>
                </pic:pic>
              </a:graphicData>
            </a:graphic>
          </wp:inline>
        </w:drawing>
      </w:r>
      <w:r>
        <w:rPr>
          <w:rFonts w:ascii="Times New Roman" w:hAnsi="Times New Roman" w:cs="Times New Roman"/>
          <w:sz w:val="24"/>
          <w:szCs w:val="24"/>
        </w:rPr>
        <w:t xml:space="preserve">   </w:t>
      </w:r>
    </w:p>
    <w:p w14:paraId="51C6FC40" w14:textId="77777777" w:rsidR="0058757B" w:rsidRDefault="0058757B">
      <w:pPr>
        <w:spacing w:line="360" w:lineRule="auto"/>
        <w:rPr>
          <w:rFonts w:ascii="Times New Roman" w:hAnsi="Times New Roman" w:cs="Times New Roman"/>
          <w:sz w:val="24"/>
          <w:szCs w:val="24"/>
        </w:rPr>
      </w:pPr>
    </w:p>
    <w:p w14:paraId="59C7F90B" w14:textId="77777777" w:rsidR="0058757B" w:rsidRDefault="00000000">
      <w:pPr>
        <w:spacing w:line="360" w:lineRule="auto"/>
        <w:jc w:val="center"/>
        <w:outlineLvl w:val="0"/>
        <w:rPr>
          <w:rFonts w:ascii="Times New Roman" w:hAnsi="Times New Roman" w:cs="Times New Roman"/>
          <w:sz w:val="24"/>
          <w:szCs w:val="24"/>
        </w:rPr>
      </w:pPr>
      <w:r>
        <w:rPr>
          <w:rFonts w:ascii="Times New Roman" w:hAnsi="Times New Roman" w:cs="Times New Roman"/>
          <w:b/>
          <w:bCs/>
          <w:sz w:val="24"/>
          <w:szCs w:val="24"/>
        </w:rPr>
        <w:t xml:space="preserve">                     </w:t>
      </w:r>
      <w:bookmarkStart w:id="12" w:name="_Toc26440"/>
      <w:r>
        <w:rPr>
          <w:rFonts w:ascii="Times New Roman" w:hAnsi="Times New Roman" w:cs="Times New Roman"/>
          <w:b/>
          <w:bCs/>
          <w:sz w:val="24"/>
          <w:szCs w:val="24"/>
        </w:rPr>
        <w:t>Figure 2</w:t>
      </w:r>
      <w:r>
        <w:rPr>
          <w:rFonts w:ascii="Times New Roman" w:hAnsi="Times New Roman" w:cs="Times New Roman"/>
          <w:sz w:val="24"/>
          <w:szCs w:val="24"/>
        </w:rPr>
        <w:t>: Admin Access</w:t>
      </w:r>
      <w:bookmarkEnd w:id="12"/>
      <w:r>
        <w:rPr>
          <w:rFonts w:ascii="Times New Roman" w:hAnsi="Times New Roman" w:cs="Times New Roman"/>
          <w:sz w:val="24"/>
          <w:szCs w:val="24"/>
        </w:rPr>
        <w:t xml:space="preserve"> </w:t>
      </w:r>
    </w:p>
    <w:p w14:paraId="67A9F402" w14:textId="77777777" w:rsidR="0058757B" w:rsidRDefault="0058757B">
      <w:pPr>
        <w:spacing w:line="360" w:lineRule="auto"/>
        <w:rPr>
          <w:rFonts w:ascii="Times New Roman" w:hAnsi="Times New Roman" w:cs="Times New Roman"/>
          <w:sz w:val="24"/>
          <w:szCs w:val="24"/>
        </w:rPr>
      </w:pPr>
    </w:p>
    <w:p w14:paraId="7E02E8D5" w14:textId="77777777" w:rsidR="0058757B" w:rsidRDefault="00000000">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Detailed instructions on how to use each feature</w:t>
      </w:r>
    </w:p>
    <w:p w14:paraId="50AB3A19" w14:textId="77777777" w:rsidR="0058757B" w:rsidRDefault="00000000">
      <w:pPr>
        <w:spacing w:before="240" w:after="240" w:line="240" w:lineRule="auto"/>
        <w:outlineLvl w:val="0"/>
        <w:rPr>
          <w:rFonts w:ascii="Times New Roman" w:hAnsi="Times New Roman" w:cs="Times New Roman"/>
          <w:b/>
          <w:bCs/>
          <w:sz w:val="24"/>
          <w:szCs w:val="24"/>
        </w:rPr>
      </w:pPr>
      <w:bookmarkStart w:id="13" w:name="_Toc24521"/>
      <w:r>
        <w:rPr>
          <w:rFonts w:ascii="Times New Roman" w:hAnsi="Times New Roman" w:cs="Times New Roman"/>
          <w:b/>
          <w:bCs/>
          <w:sz w:val="24"/>
          <w:szCs w:val="24"/>
        </w:rPr>
        <w:t>Login System</w:t>
      </w:r>
      <w:bookmarkEnd w:id="13"/>
    </w:p>
    <w:p w14:paraId="53E0C1B3" w14:textId="77777777" w:rsidR="0058757B" w:rsidRDefault="00000000">
      <w:pPr>
        <w:spacing w:before="240" w:after="240" w:line="240" w:lineRule="auto"/>
        <w:rPr>
          <w:rFonts w:ascii="Times New Roman" w:hAnsi="Times New Roman" w:cs="Times New Roman"/>
          <w:color w:val="1155CC"/>
          <w:sz w:val="24"/>
          <w:szCs w:val="24"/>
        </w:rPr>
      </w:pPr>
      <w:r>
        <w:rPr>
          <w:rFonts w:ascii="Times New Roman" w:eastAsia="Times New Roman" w:hAnsi="Times New Roman" w:cs="Times New Roman"/>
          <w:sz w:val="24"/>
          <w:szCs w:val="24"/>
        </w:rPr>
        <w:t xml:space="preserve">● Go to : </w:t>
      </w:r>
      <w:r>
        <w:rPr>
          <w:rFonts w:ascii="Times New Roman" w:hAnsi="Times New Roman" w:cs="Times New Roman"/>
          <w:color w:val="1155CC"/>
          <w:sz w:val="24"/>
          <w:szCs w:val="24"/>
        </w:rPr>
        <w:t>http://localhost/hostelcomplaint/login</w:t>
      </w:r>
    </w:p>
    <w:p w14:paraId="7073CA17"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Enter your email and password</w:t>
      </w:r>
    </w:p>
    <w:p w14:paraId="251CBAEF"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Click Login</w:t>
      </w:r>
    </w:p>
    <w:p w14:paraId="5A3C2FED"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Upon success, you are redirected to the Student Dashboard</w:t>
      </w:r>
    </w:p>
    <w:p w14:paraId="52076D6A" w14:textId="77777777" w:rsidR="0058757B" w:rsidRDefault="0058757B">
      <w:pPr>
        <w:spacing w:before="240" w:after="240" w:line="240" w:lineRule="auto"/>
        <w:rPr>
          <w:rFonts w:ascii="Times New Roman" w:eastAsia="Times New Roman" w:hAnsi="Times New Roman" w:cs="Times New Roman"/>
          <w:sz w:val="24"/>
          <w:szCs w:val="24"/>
        </w:rPr>
      </w:pPr>
    </w:p>
    <w:p w14:paraId="01FD5EF1" w14:textId="77777777" w:rsidR="0058757B" w:rsidRDefault="00000000">
      <w:pPr>
        <w:spacing w:before="240" w:after="240" w:line="240" w:lineRule="auto"/>
        <w:outlineLvl w:val="0"/>
        <w:rPr>
          <w:rFonts w:ascii="Times New Roman" w:hAnsi="Times New Roman" w:cs="Times New Roman"/>
          <w:b/>
          <w:bCs/>
          <w:sz w:val="24"/>
          <w:szCs w:val="24"/>
        </w:rPr>
      </w:pPr>
      <w:bookmarkStart w:id="14" w:name="_Toc10636"/>
      <w:r>
        <w:rPr>
          <w:rFonts w:ascii="Times New Roman" w:hAnsi="Times New Roman" w:cs="Times New Roman"/>
          <w:b/>
          <w:bCs/>
          <w:sz w:val="24"/>
          <w:szCs w:val="24"/>
        </w:rPr>
        <w:t>Admin Login</w:t>
      </w:r>
      <w:bookmarkEnd w:id="14"/>
    </w:p>
    <w:p w14:paraId="702FF873"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Admin access the system via</w:t>
      </w:r>
    </w:p>
    <w:p w14:paraId="7B5B36C2" w14:textId="77777777" w:rsidR="0058757B" w:rsidRDefault="00000000">
      <w:pPr>
        <w:spacing w:before="240" w:after="240" w:line="240" w:lineRule="auto"/>
        <w:rPr>
          <w:rFonts w:ascii="Times New Roman" w:hAnsi="Times New Roman" w:cs="Times New Roman"/>
          <w:color w:val="1155CC"/>
          <w:sz w:val="24"/>
          <w:szCs w:val="24"/>
        </w:rPr>
      </w:pPr>
      <w:r>
        <w:rPr>
          <w:rFonts w:ascii="Times New Roman" w:hAnsi="Times New Roman" w:cs="Times New Roman"/>
          <w:color w:val="1155CC"/>
          <w:sz w:val="24"/>
          <w:szCs w:val="24"/>
        </w:rPr>
        <w:t>https://localhost/hostelcomplaint/admin/login</w:t>
      </w:r>
    </w:p>
    <w:p w14:paraId="75509F4B"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Use default credentials if seeded:</w:t>
      </w:r>
    </w:p>
    <w:p w14:paraId="30FBF2F6" w14:textId="77777777" w:rsidR="0058757B" w:rsidRDefault="00000000">
      <w:pPr>
        <w:spacing w:before="240" w:after="240" w:line="240" w:lineRule="auto"/>
        <w:rPr>
          <w:rFonts w:ascii="Times New Roman" w:hAnsi="Times New Roman" w:cs="Times New Roman"/>
          <w:color w:val="1155CC"/>
          <w:sz w:val="24"/>
          <w:szCs w:val="24"/>
        </w:rPr>
      </w:pPr>
      <w:r>
        <w:rPr>
          <w:rFonts w:ascii="Times New Roman" w:eastAsia="Times New Roman" w:hAnsi="Times New Roman" w:cs="Times New Roman"/>
          <w:sz w:val="24"/>
          <w:szCs w:val="24"/>
        </w:rPr>
        <w:t xml:space="preserve">● Email: </w:t>
      </w:r>
      <w:r>
        <w:rPr>
          <w:rFonts w:ascii="Times New Roman" w:hAnsi="Times New Roman" w:cs="Times New Roman"/>
          <w:color w:val="1155CC"/>
          <w:sz w:val="24"/>
          <w:szCs w:val="24"/>
        </w:rPr>
        <w:t>admin@localhost.com</w:t>
      </w:r>
    </w:p>
    <w:p w14:paraId="4CA4A4CD"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Password: 123456</w:t>
      </w:r>
    </w:p>
    <w:p w14:paraId="635339B7"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You will be directed to the Admin Dashboard</w:t>
      </w:r>
    </w:p>
    <w:p w14:paraId="0ADA1B3E" w14:textId="77777777" w:rsidR="0058757B" w:rsidRDefault="0058757B">
      <w:pPr>
        <w:spacing w:before="240" w:after="240" w:line="240" w:lineRule="auto"/>
        <w:rPr>
          <w:rFonts w:ascii="Times New Roman" w:eastAsia="Times New Roman" w:hAnsi="Times New Roman" w:cs="Times New Roman"/>
          <w:sz w:val="24"/>
          <w:szCs w:val="24"/>
        </w:rPr>
      </w:pPr>
    </w:p>
    <w:p w14:paraId="6C53D35E" w14:textId="77777777" w:rsidR="0058757B" w:rsidRDefault="00000000">
      <w:pPr>
        <w:spacing w:before="240" w:after="240" w:line="240" w:lineRule="auto"/>
        <w:outlineLvl w:val="0"/>
        <w:rPr>
          <w:rFonts w:ascii="Times New Roman" w:hAnsi="Times New Roman" w:cs="Times New Roman"/>
          <w:b/>
          <w:bCs/>
          <w:sz w:val="24"/>
          <w:szCs w:val="24"/>
        </w:rPr>
      </w:pPr>
      <w:bookmarkStart w:id="15" w:name="_Toc29089"/>
      <w:r>
        <w:rPr>
          <w:rFonts w:ascii="Times New Roman" w:hAnsi="Times New Roman" w:cs="Times New Roman"/>
          <w:b/>
          <w:bCs/>
          <w:sz w:val="24"/>
          <w:szCs w:val="24"/>
        </w:rPr>
        <w:t>Dashboard overview</w:t>
      </w:r>
      <w:bookmarkEnd w:id="15"/>
    </w:p>
    <w:p w14:paraId="66E09FAD" w14:textId="77777777" w:rsidR="0058757B" w:rsidRDefault="00000000">
      <w:pPr>
        <w:spacing w:before="240" w:after="240" w:line="240" w:lineRule="auto"/>
        <w:outlineLvl w:val="0"/>
        <w:rPr>
          <w:rFonts w:ascii="Times New Roman" w:hAnsi="Times New Roman" w:cs="Times New Roman"/>
          <w:b/>
          <w:bCs/>
          <w:sz w:val="24"/>
          <w:szCs w:val="24"/>
        </w:rPr>
      </w:pPr>
      <w:bookmarkStart w:id="16" w:name="_Toc11190"/>
      <w:r>
        <w:rPr>
          <w:rFonts w:ascii="Times New Roman" w:hAnsi="Times New Roman" w:cs="Times New Roman"/>
          <w:b/>
          <w:bCs/>
          <w:sz w:val="24"/>
          <w:szCs w:val="24"/>
        </w:rPr>
        <w:t>Student Dashboard:</w:t>
      </w:r>
      <w:bookmarkEnd w:id="16"/>
    </w:p>
    <w:p w14:paraId="525AAAA8"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Complaints</w:t>
      </w:r>
    </w:p>
    <w:p w14:paraId="7B51BDB4"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Edit profile</w:t>
      </w:r>
    </w:p>
    <w:p w14:paraId="09E797F5"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Logout</w:t>
      </w:r>
    </w:p>
    <w:p w14:paraId="14BD4555" w14:textId="77777777" w:rsidR="0058757B" w:rsidRDefault="0058757B">
      <w:pPr>
        <w:spacing w:before="240" w:after="240" w:line="240" w:lineRule="auto"/>
        <w:rPr>
          <w:rFonts w:ascii="Times New Roman" w:eastAsia="Times New Roman" w:hAnsi="Times New Roman" w:cs="Times New Roman"/>
          <w:sz w:val="24"/>
          <w:szCs w:val="24"/>
        </w:rPr>
      </w:pPr>
    </w:p>
    <w:p w14:paraId="3C19919D" w14:textId="77777777" w:rsidR="0058757B" w:rsidRDefault="00000000">
      <w:pPr>
        <w:spacing w:before="240" w:after="240" w:line="240" w:lineRule="auto"/>
        <w:outlineLvl w:val="0"/>
        <w:rPr>
          <w:rFonts w:ascii="Times New Roman" w:hAnsi="Times New Roman" w:cs="Times New Roman"/>
          <w:b/>
          <w:bCs/>
          <w:sz w:val="24"/>
          <w:szCs w:val="24"/>
        </w:rPr>
      </w:pPr>
      <w:bookmarkStart w:id="17" w:name="_Toc32549"/>
      <w:r>
        <w:rPr>
          <w:rFonts w:ascii="Times New Roman" w:hAnsi="Times New Roman" w:cs="Times New Roman"/>
          <w:b/>
          <w:bCs/>
          <w:sz w:val="24"/>
          <w:szCs w:val="24"/>
        </w:rPr>
        <w:t>Admin Dashboard:</w:t>
      </w:r>
      <w:bookmarkEnd w:id="17"/>
    </w:p>
    <w:p w14:paraId="3BF415AB"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Students</w:t>
      </w:r>
    </w:p>
    <w:p w14:paraId="1DF00E99"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Wardens</w:t>
      </w:r>
    </w:p>
    <w:p w14:paraId="1D6CD661"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Rooms</w:t>
      </w:r>
    </w:p>
    <w:p w14:paraId="7369160F"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Complaints</w:t>
      </w:r>
    </w:p>
    <w:p w14:paraId="218040F3" w14:textId="77777777" w:rsidR="0058757B" w:rsidRDefault="0058757B">
      <w:pPr>
        <w:spacing w:before="240" w:after="240" w:line="240" w:lineRule="auto"/>
        <w:rPr>
          <w:rFonts w:ascii="Times New Roman" w:eastAsia="Times New Roman" w:hAnsi="Times New Roman" w:cs="Times New Roman"/>
          <w:sz w:val="24"/>
          <w:szCs w:val="24"/>
        </w:rPr>
      </w:pPr>
    </w:p>
    <w:p w14:paraId="50487BB9" w14:textId="77777777" w:rsidR="0058757B" w:rsidRDefault="00000000">
      <w:pPr>
        <w:spacing w:before="240" w:after="240" w:line="240" w:lineRule="auto"/>
        <w:outlineLvl w:val="0"/>
        <w:rPr>
          <w:rFonts w:ascii="Times New Roman" w:hAnsi="Times New Roman" w:cs="Times New Roman"/>
          <w:b/>
          <w:bCs/>
          <w:sz w:val="24"/>
          <w:szCs w:val="24"/>
        </w:rPr>
      </w:pPr>
      <w:bookmarkStart w:id="18" w:name="_Toc5571"/>
      <w:r>
        <w:rPr>
          <w:rFonts w:ascii="Times New Roman" w:hAnsi="Times New Roman" w:cs="Times New Roman"/>
          <w:b/>
          <w:bCs/>
          <w:sz w:val="24"/>
          <w:szCs w:val="24"/>
        </w:rPr>
        <w:t>Student features</w:t>
      </w:r>
      <w:bookmarkEnd w:id="18"/>
    </w:p>
    <w:p w14:paraId="07BF530F"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b/>
          <w:bCs/>
          <w:sz w:val="24"/>
          <w:szCs w:val="24"/>
        </w:rPr>
        <w:t>A. Complaints:</w:t>
      </w:r>
    </w:p>
    <w:p w14:paraId="51E21AAC"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Click “Complaints”</w:t>
      </w:r>
    </w:p>
    <w:p w14:paraId="6A262979" w14:textId="77777777" w:rsidR="0058757B" w:rsidRDefault="00000000">
      <w:pPr>
        <w:spacing w:before="240" w:after="240" w:line="240" w:lineRule="auto"/>
        <w:rPr>
          <w:rFonts w:ascii="Times New Roman" w:hAnsi="Times New Roman" w:cs="Times New Roman"/>
          <w:sz w:val="24"/>
          <w:szCs w:val="24"/>
        </w:rPr>
      </w:pPr>
      <w:r>
        <w:rPr>
          <w:rFonts w:ascii="Times New Roman" w:hAnsi="Times New Roman" w:cs="Times New Roman"/>
          <w:sz w:val="24"/>
          <w:szCs w:val="24"/>
        </w:rPr>
        <w:t>Add:</w:t>
      </w:r>
    </w:p>
    <w:p w14:paraId="551203DD"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Complaint Type</w:t>
      </w:r>
    </w:p>
    <w:p w14:paraId="2F2B0742"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Tittle</w:t>
      </w:r>
    </w:p>
    <w:p w14:paraId="20C23DE1"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Description</w:t>
      </w:r>
    </w:p>
    <w:p w14:paraId="56CC9E7A"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Room</w:t>
      </w:r>
    </w:p>
    <w:p w14:paraId="02E8A1F0"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Date</w:t>
      </w:r>
    </w:p>
    <w:p w14:paraId="31993214" w14:textId="77777777" w:rsidR="0058757B" w:rsidRDefault="00000000">
      <w:pPr>
        <w:spacing w:before="240" w:after="240" w:line="240" w:lineRule="auto"/>
        <w:rPr>
          <w:rFonts w:ascii="Times New Roman" w:hAnsi="Times New Roman" w:cs="Times New Roman"/>
          <w:sz w:val="24"/>
          <w:szCs w:val="24"/>
        </w:rPr>
      </w:pPr>
      <w:r>
        <w:rPr>
          <w:rFonts w:ascii="Times New Roman" w:hAnsi="Times New Roman" w:cs="Times New Roman"/>
          <w:sz w:val="24"/>
          <w:szCs w:val="24"/>
        </w:rPr>
        <w:t>Click submit</w:t>
      </w:r>
    </w:p>
    <w:p w14:paraId="5D230474" w14:textId="77777777" w:rsidR="0058757B" w:rsidRDefault="00000000">
      <w:pPr>
        <w:spacing w:before="240" w:after="240" w:line="240" w:lineRule="auto"/>
        <w:rPr>
          <w:rFonts w:ascii="Times New Roman" w:hAnsi="Times New Roman" w:cs="Times New Roman"/>
          <w:sz w:val="24"/>
          <w:szCs w:val="24"/>
        </w:rPr>
      </w:pPr>
      <w:r>
        <w:rPr>
          <w:rFonts w:ascii="Times New Roman" w:hAnsi="Times New Roman" w:cs="Times New Roman"/>
          <w:sz w:val="24"/>
          <w:szCs w:val="24"/>
        </w:rPr>
        <w:t>Redirects to complaint list page with confirmation</w:t>
      </w:r>
    </w:p>
    <w:p w14:paraId="236EC928" w14:textId="77777777" w:rsidR="0058757B" w:rsidRDefault="0058757B">
      <w:pPr>
        <w:spacing w:before="240" w:after="240" w:line="240" w:lineRule="auto"/>
        <w:rPr>
          <w:rFonts w:ascii="Times New Roman" w:hAnsi="Times New Roman" w:cs="Times New Roman"/>
          <w:sz w:val="24"/>
          <w:szCs w:val="24"/>
        </w:rPr>
      </w:pPr>
    </w:p>
    <w:p w14:paraId="6C27D666"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b/>
          <w:bCs/>
          <w:sz w:val="24"/>
          <w:szCs w:val="24"/>
        </w:rPr>
        <w:t>B. View Complaints:</w:t>
      </w:r>
    </w:p>
    <w:p w14:paraId="4F590336"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Click “View”</w:t>
      </w:r>
    </w:p>
    <w:p w14:paraId="24DD07B5" w14:textId="77777777" w:rsidR="0058757B" w:rsidRDefault="00000000">
      <w:pPr>
        <w:spacing w:before="240" w:after="240" w:line="240" w:lineRule="auto"/>
        <w:outlineLvl w:val="0"/>
        <w:rPr>
          <w:rFonts w:ascii="Times New Roman" w:hAnsi="Times New Roman" w:cs="Times New Roman"/>
          <w:b/>
          <w:bCs/>
          <w:sz w:val="24"/>
          <w:szCs w:val="24"/>
        </w:rPr>
      </w:pPr>
      <w:bookmarkStart w:id="19" w:name="_Toc7516"/>
      <w:r>
        <w:rPr>
          <w:rFonts w:ascii="Times New Roman" w:hAnsi="Times New Roman" w:cs="Times New Roman"/>
          <w:b/>
          <w:bCs/>
          <w:sz w:val="24"/>
          <w:szCs w:val="24"/>
        </w:rPr>
        <w:t>You will see a list with:</w:t>
      </w:r>
      <w:bookmarkEnd w:id="19"/>
    </w:p>
    <w:p w14:paraId="4E7D8378"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Complaint title</w:t>
      </w:r>
    </w:p>
    <w:p w14:paraId="40296ED5"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Status: Pending, In-Progress, Resolved</w:t>
      </w:r>
    </w:p>
    <w:p w14:paraId="108DABDC" w14:textId="77777777" w:rsidR="0058757B" w:rsidRDefault="0058757B">
      <w:pPr>
        <w:spacing w:before="240" w:after="240" w:line="240" w:lineRule="auto"/>
        <w:rPr>
          <w:rFonts w:ascii="Times New Roman" w:eastAsia="Times New Roman" w:hAnsi="Times New Roman" w:cs="Times New Roman"/>
          <w:sz w:val="24"/>
          <w:szCs w:val="24"/>
        </w:rPr>
      </w:pPr>
    </w:p>
    <w:p w14:paraId="2606DF88"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b/>
          <w:bCs/>
          <w:sz w:val="24"/>
          <w:szCs w:val="24"/>
        </w:rPr>
        <w:t>C. Edit</w:t>
      </w:r>
    </w:p>
    <w:p w14:paraId="70BA1841"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Click “Edit”</w:t>
      </w:r>
    </w:p>
    <w:p w14:paraId="2E416A21"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Change your name, email, or phone number</w:t>
      </w:r>
    </w:p>
    <w:p w14:paraId="1E9138DA"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Click save</w:t>
      </w:r>
    </w:p>
    <w:p w14:paraId="443EB3E6" w14:textId="77777777" w:rsidR="0058757B" w:rsidRDefault="0058757B">
      <w:pPr>
        <w:spacing w:before="240" w:after="240" w:line="240" w:lineRule="auto"/>
        <w:rPr>
          <w:rFonts w:ascii="Times New Roman" w:eastAsia="Times New Roman" w:hAnsi="Times New Roman" w:cs="Times New Roman"/>
          <w:sz w:val="24"/>
          <w:szCs w:val="24"/>
        </w:rPr>
      </w:pPr>
    </w:p>
    <w:p w14:paraId="34885AF1"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sz w:val="24"/>
          <w:szCs w:val="24"/>
        </w:rPr>
        <w:t xml:space="preserve">4. </w:t>
      </w:r>
      <w:r>
        <w:rPr>
          <w:rFonts w:ascii="Times New Roman" w:hAnsi="Times New Roman" w:cs="Times New Roman"/>
          <w:b/>
          <w:bCs/>
          <w:sz w:val="24"/>
          <w:szCs w:val="24"/>
        </w:rPr>
        <w:t>Admin Features</w:t>
      </w:r>
    </w:p>
    <w:p w14:paraId="6E15A7F7"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b/>
          <w:bCs/>
          <w:sz w:val="24"/>
          <w:szCs w:val="24"/>
        </w:rPr>
        <w:t>A. View and manage complaints:</w:t>
      </w:r>
    </w:p>
    <w:p w14:paraId="4FD99575"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Go to complaints page</w:t>
      </w:r>
    </w:p>
    <w:p w14:paraId="6947848A"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You will see all student complaints</w:t>
      </w:r>
    </w:p>
    <w:p w14:paraId="77B49691"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Click edit to: Change the status (Pending - In Progress -</w:t>
      </w:r>
    </w:p>
    <w:p w14:paraId="66014337" w14:textId="77777777" w:rsidR="0058757B" w:rsidRDefault="00000000">
      <w:pPr>
        <w:spacing w:before="240" w:after="240" w:line="240" w:lineRule="auto"/>
        <w:rPr>
          <w:rFonts w:ascii="Times New Roman" w:hAnsi="Times New Roman" w:cs="Times New Roman"/>
          <w:sz w:val="24"/>
          <w:szCs w:val="24"/>
        </w:rPr>
      </w:pPr>
      <w:r>
        <w:rPr>
          <w:rFonts w:ascii="Times New Roman" w:hAnsi="Times New Roman" w:cs="Times New Roman"/>
          <w:sz w:val="24"/>
          <w:szCs w:val="24"/>
        </w:rPr>
        <w:t>Resolved)</w:t>
      </w:r>
    </w:p>
    <w:p w14:paraId="597C8FA3"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Click Save</w:t>
      </w:r>
    </w:p>
    <w:p w14:paraId="1A9F4752" w14:textId="77777777" w:rsidR="0058757B" w:rsidRDefault="0058757B">
      <w:pPr>
        <w:spacing w:before="240" w:after="240" w:line="240" w:lineRule="auto"/>
        <w:rPr>
          <w:rFonts w:ascii="Times New Roman" w:eastAsia="Times New Roman" w:hAnsi="Times New Roman" w:cs="Times New Roman"/>
          <w:sz w:val="24"/>
          <w:szCs w:val="24"/>
        </w:rPr>
      </w:pPr>
    </w:p>
    <w:p w14:paraId="6B7FC5DD"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sz w:val="24"/>
          <w:szCs w:val="24"/>
        </w:rPr>
        <w:t>B</w:t>
      </w:r>
      <w:r>
        <w:rPr>
          <w:rFonts w:ascii="Times New Roman" w:hAnsi="Times New Roman" w:cs="Times New Roman"/>
          <w:b/>
          <w:bCs/>
          <w:sz w:val="24"/>
          <w:szCs w:val="24"/>
        </w:rPr>
        <w:t>. Manage Students:</w:t>
      </w:r>
    </w:p>
    <w:p w14:paraId="1FD6AE84"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Go to Students</w:t>
      </w:r>
    </w:p>
    <w:p w14:paraId="09F1C1EB"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Add, edit, or delete student records</w:t>
      </w:r>
    </w:p>
    <w:p w14:paraId="1AA8FE2F"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Use search to search and view details</w:t>
      </w:r>
    </w:p>
    <w:p w14:paraId="602C122F"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sz w:val="24"/>
          <w:szCs w:val="24"/>
        </w:rPr>
        <w:t xml:space="preserve">C. </w:t>
      </w:r>
      <w:r>
        <w:rPr>
          <w:rFonts w:ascii="Times New Roman" w:hAnsi="Times New Roman" w:cs="Times New Roman"/>
          <w:b/>
          <w:bCs/>
          <w:sz w:val="24"/>
          <w:szCs w:val="24"/>
        </w:rPr>
        <w:t>Manage Warden:</w:t>
      </w:r>
    </w:p>
    <w:p w14:paraId="15C28F5C"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Go to Wardens</w:t>
      </w:r>
    </w:p>
    <w:p w14:paraId="640280AE"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Add, edit, delete wardens from the system</w:t>
      </w:r>
    </w:p>
    <w:p w14:paraId="4F0F7F42" w14:textId="77777777" w:rsidR="0058757B" w:rsidRDefault="0058757B">
      <w:pPr>
        <w:spacing w:before="240" w:after="240" w:line="240" w:lineRule="auto"/>
        <w:rPr>
          <w:rFonts w:ascii="Times New Roman" w:eastAsia="Times New Roman" w:hAnsi="Times New Roman" w:cs="Times New Roman"/>
          <w:sz w:val="24"/>
          <w:szCs w:val="24"/>
        </w:rPr>
      </w:pPr>
    </w:p>
    <w:p w14:paraId="2091DDF8"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sz w:val="24"/>
          <w:szCs w:val="24"/>
        </w:rPr>
        <w:t xml:space="preserve">D. </w:t>
      </w:r>
      <w:r>
        <w:rPr>
          <w:rFonts w:ascii="Times New Roman" w:hAnsi="Times New Roman" w:cs="Times New Roman"/>
          <w:b/>
          <w:bCs/>
          <w:sz w:val="24"/>
          <w:szCs w:val="24"/>
        </w:rPr>
        <w:t>Manage Rooms:</w:t>
      </w:r>
    </w:p>
    <w:p w14:paraId="16FD4884"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Go to Rooms</w:t>
      </w:r>
    </w:p>
    <w:p w14:paraId="0DD3A621"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Add new rooms or update details</w:t>
      </w:r>
    </w:p>
    <w:p w14:paraId="0B98FFFB" w14:textId="77777777" w:rsidR="0058757B"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Useful to track which student is in which room</w:t>
      </w:r>
    </w:p>
    <w:p w14:paraId="07A0F84F" w14:textId="77777777" w:rsidR="0058757B" w:rsidRDefault="0058757B">
      <w:pPr>
        <w:spacing w:before="240" w:after="240" w:line="240" w:lineRule="auto"/>
        <w:rPr>
          <w:rFonts w:ascii="Times New Roman" w:eastAsia="Times New Roman" w:hAnsi="Times New Roman" w:cs="Times New Roman"/>
          <w:sz w:val="24"/>
          <w:szCs w:val="24"/>
        </w:rPr>
      </w:pPr>
    </w:p>
    <w:p w14:paraId="4562A40C"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sz w:val="24"/>
          <w:szCs w:val="24"/>
        </w:rPr>
        <w:t xml:space="preserve">5. </w:t>
      </w:r>
      <w:r>
        <w:rPr>
          <w:rFonts w:ascii="Times New Roman" w:hAnsi="Times New Roman" w:cs="Times New Roman"/>
          <w:b/>
          <w:bCs/>
          <w:sz w:val="24"/>
          <w:szCs w:val="24"/>
        </w:rPr>
        <w:t>Complaint Status</w:t>
      </w:r>
    </w:p>
    <w:p w14:paraId="743C46C9" w14:textId="77777777" w:rsidR="0058757B" w:rsidRDefault="00000000">
      <w:pPr>
        <w:spacing w:before="240" w:after="240" w:line="240" w:lineRule="auto"/>
        <w:rPr>
          <w:rFonts w:ascii="Times New Roman" w:hAnsi="Times New Roman" w:cs="Times New Roman"/>
          <w:sz w:val="24"/>
          <w:szCs w:val="24"/>
        </w:rPr>
      </w:pPr>
      <w:r>
        <w:rPr>
          <w:rFonts w:ascii="Times New Roman" w:hAnsi="Times New Roman" w:cs="Times New Roman"/>
          <w:sz w:val="24"/>
          <w:szCs w:val="24"/>
        </w:rPr>
        <w:t>When a student submits a complaint:</w:t>
      </w:r>
    </w:p>
    <w:p w14:paraId="47747279" w14:textId="77777777" w:rsidR="0058757B" w:rsidRDefault="00000000">
      <w:pPr>
        <w:spacing w:before="240" w:after="240" w:line="240" w:lineRule="auto"/>
        <w:rPr>
          <w:rFonts w:ascii="Times New Roman" w:hAnsi="Times New Roman" w:cs="Times New Roman"/>
          <w:sz w:val="24"/>
          <w:szCs w:val="24"/>
        </w:rPr>
      </w:pPr>
      <w:r>
        <w:rPr>
          <w:rFonts w:ascii="Times New Roman" w:hAnsi="Times New Roman" w:cs="Times New Roman"/>
          <w:sz w:val="24"/>
          <w:szCs w:val="24"/>
        </w:rPr>
        <w:t>4. Start as Pending</w:t>
      </w:r>
    </w:p>
    <w:p w14:paraId="595863B2" w14:textId="77777777" w:rsidR="0058757B" w:rsidRDefault="00000000">
      <w:pPr>
        <w:spacing w:before="240" w:after="240" w:line="240" w:lineRule="auto"/>
        <w:rPr>
          <w:rFonts w:ascii="Times New Roman" w:hAnsi="Times New Roman" w:cs="Times New Roman"/>
          <w:sz w:val="24"/>
          <w:szCs w:val="24"/>
        </w:rPr>
      </w:pPr>
      <w:r>
        <w:rPr>
          <w:rFonts w:ascii="Times New Roman" w:hAnsi="Times New Roman" w:cs="Times New Roman"/>
          <w:sz w:val="24"/>
          <w:szCs w:val="24"/>
        </w:rPr>
        <w:t>5. Admin review and changes it to In Progress</w:t>
      </w:r>
    </w:p>
    <w:p w14:paraId="2EF59867" w14:textId="77777777" w:rsidR="0058757B" w:rsidRDefault="00000000">
      <w:pPr>
        <w:spacing w:before="240" w:after="240" w:line="240" w:lineRule="auto"/>
        <w:outlineLvl w:val="0"/>
        <w:rPr>
          <w:rFonts w:ascii="Times New Roman" w:hAnsi="Times New Roman" w:cs="Times New Roman"/>
          <w:sz w:val="24"/>
          <w:szCs w:val="24"/>
        </w:rPr>
      </w:pPr>
      <w:bookmarkStart w:id="20" w:name="_Toc27047"/>
      <w:r>
        <w:rPr>
          <w:rFonts w:ascii="Times New Roman" w:hAnsi="Times New Roman" w:cs="Times New Roman"/>
          <w:sz w:val="24"/>
          <w:szCs w:val="24"/>
        </w:rPr>
        <w:t>6. When fixed, admin sets it to Resolved</w:t>
      </w:r>
      <w:bookmarkEnd w:id="20"/>
    </w:p>
    <w:p w14:paraId="1EE4811C" w14:textId="77777777" w:rsidR="0058757B" w:rsidRDefault="0058757B">
      <w:pPr>
        <w:spacing w:line="360" w:lineRule="auto"/>
        <w:ind w:left="720"/>
        <w:rPr>
          <w:rFonts w:ascii="Times New Roman" w:hAnsi="Times New Roman" w:cs="Times New Roman"/>
          <w:sz w:val="24"/>
          <w:szCs w:val="24"/>
        </w:rPr>
      </w:pPr>
    </w:p>
    <w:p w14:paraId="3F39D2E8" w14:textId="77777777" w:rsidR="0058757B" w:rsidRDefault="0058757B">
      <w:pPr>
        <w:spacing w:line="360" w:lineRule="auto"/>
        <w:ind w:left="720"/>
        <w:rPr>
          <w:rFonts w:ascii="Times New Roman" w:hAnsi="Times New Roman" w:cs="Times New Roman"/>
          <w:sz w:val="24"/>
          <w:szCs w:val="24"/>
        </w:rPr>
      </w:pPr>
    </w:p>
    <w:p w14:paraId="285CEFEA" w14:textId="77777777" w:rsidR="0058757B" w:rsidRDefault="0058757B">
      <w:pPr>
        <w:spacing w:line="360" w:lineRule="auto"/>
        <w:ind w:left="720"/>
        <w:rPr>
          <w:rFonts w:ascii="Times New Roman" w:hAnsi="Times New Roman" w:cs="Times New Roman"/>
          <w:sz w:val="24"/>
          <w:szCs w:val="24"/>
        </w:rPr>
      </w:pPr>
    </w:p>
    <w:p w14:paraId="106CB17D" w14:textId="77777777" w:rsidR="0058757B" w:rsidRDefault="0058757B">
      <w:pPr>
        <w:spacing w:line="360" w:lineRule="auto"/>
        <w:ind w:left="720"/>
        <w:rPr>
          <w:rFonts w:ascii="Times New Roman" w:hAnsi="Times New Roman" w:cs="Times New Roman"/>
          <w:sz w:val="24"/>
          <w:szCs w:val="24"/>
        </w:rPr>
      </w:pPr>
    </w:p>
    <w:p w14:paraId="34E1B4D8" w14:textId="77777777" w:rsidR="0058757B" w:rsidRDefault="0058757B">
      <w:pPr>
        <w:spacing w:line="360" w:lineRule="auto"/>
        <w:ind w:left="720"/>
        <w:rPr>
          <w:rFonts w:ascii="Times New Roman" w:hAnsi="Times New Roman" w:cs="Times New Roman"/>
          <w:sz w:val="24"/>
          <w:szCs w:val="24"/>
        </w:rPr>
      </w:pPr>
    </w:p>
    <w:p w14:paraId="51E3914B" w14:textId="77777777" w:rsidR="0058757B" w:rsidRDefault="0058757B">
      <w:pPr>
        <w:spacing w:line="360" w:lineRule="auto"/>
        <w:ind w:left="720"/>
        <w:rPr>
          <w:rFonts w:ascii="Times New Roman" w:hAnsi="Times New Roman" w:cs="Times New Roman"/>
          <w:sz w:val="24"/>
          <w:szCs w:val="24"/>
        </w:rPr>
      </w:pPr>
    </w:p>
    <w:p w14:paraId="2249C762" w14:textId="77777777" w:rsidR="0058757B" w:rsidRDefault="0058757B">
      <w:pPr>
        <w:spacing w:line="360" w:lineRule="auto"/>
        <w:ind w:left="720"/>
        <w:rPr>
          <w:rFonts w:ascii="Times New Roman" w:hAnsi="Times New Roman" w:cs="Times New Roman"/>
          <w:sz w:val="24"/>
          <w:szCs w:val="24"/>
        </w:rPr>
      </w:pPr>
    </w:p>
    <w:p w14:paraId="0372CBFA" w14:textId="77777777" w:rsidR="0058757B" w:rsidRDefault="0058757B">
      <w:pPr>
        <w:spacing w:line="360" w:lineRule="auto"/>
        <w:ind w:left="720"/>
        <w:rPr>
          <w:rFonts w:ascii="Times New Roman" w:hAnsi="Times New Roman" w:cs="Times New Roman"/>
          <w:sz w:val="24"/>
          <w:szCs w:val="24"/>
        </w:rPr>
      </w:pPr>
    </w:p>
    <w:p w14:paraId="6607F356" w14:textId="77777777" w:rsidR="0058757B" w:rsidRDefault="0058757B">
      <w:pPr>
        <w:spacing w:line="360" w:lineRule="auto"/>
        <w:ind w:left="720"/>
        <w:rPr>
          <w:rFonts w:ascii="Times New Roman" w:hAnsi="Times New Roman" w:cs="Times New Roman"/>
          <w:sz w:val="24"/>
          <w:szCs w:val="24"/>
        </w:rPr>
      </w:pPr>
    </w:p>
    <w:p w14:paraId="5A0F08F3" w14:textId="77777777" w:rsidR="0058757B" w:rsidRDefault="0058757B">
      <w:pPr>
        <w:spacing w:line="360" w:lineRule="auto"/>
        <w:ind w:left="720"/>
        <w:rPr>
          <w:rFonts w:ascii="Times New Roman" w:hAnsi="Times New Roman" w:cs="Times New Roman"/>
          <w:sz w:val="24"/>
          <w:szCs w:val="24"/>
        </w:rPr>
      </w:pPr>
    </w:p>
    <w:p w14:paraId="0DD742E6" w14:textId="77777777" w:rsidR="0058757B" w:rsidRDefault="0058757B">
      <w:pPr>
        <w:spacing w:line="360" w:lineRule="auto"/>
        <w:ind w:left="720"/>
        <w:rPr>
          <w:rFonts w:ascii="Times New Roman" w:hAnsi="Times New Roman" w:cs="Times New Roman"/>
          <w:b/>
          <w:bCs/>
          <w:sz w:val="24"/>
          <w:szCs w:val="24"/>
        </w:rPr>
      </w:pPr>
    </w:p>
    <w:p w14:paraId="162E2542" w14:textId="77777777" w:rsidR="0058757B" w:rsidRDefault="00000000">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Contact information for support</w:t>
      </w:r>
    </w:p>
    <w:p w14:paraId="03581532" w14:textId="77777777" w:rsidR="0058757B" w:rsidRDefault="00000000">
      <w:pPr>
        <w:spacing w:before="240" w:after="240" w:line="360" w:lineRule="auto"/>
        <w:outlineLvl w:val="0"/>
        <w:rPr>
          <w:rFonts w:ascii="Times New Roman" w:hAnsi="Times New Roman" w:cs="Times New Roman"/>
          <w:b/>
          <w:bCs/>
          <w:sz w:val="24"/>
          <w:szCs w:val="24"/>
        </w:rPr>
      </w:pPr>
      <w:bookmarkStart w:id="21" w:name="_Toc19245"/>
      <w:r>
        <w:rPr>
          <w:rFonts w:ascii="Times New Roman" w:hAnsi="Times New Roman" w:cs="Times New Roman"/>
          <w:b/>
          <w:bCs/>
          <w:sz w:val="24"/>
          <w:szCs w:val="24"/>
        </w:rPr>
        <w:t>Contact Details of Support:</w:t>
      </w:r>
      <w:bookmarkEnd w:id="21"/>
    </w:p>
    <w:p w14:paraId="6531C5D3" w14:textId="77777777" w:rsidR="0058757B" w:rsidRDefault="00000000">
      <w:pPr>
        <w:spacing w:before="240" w:after="240" w:line="360" w:lineRule="auto"/>
        <w:ind w:firstLine="720"/>
        <w:rPr>
          <w:rFonts w:ascii="Times New Roman" w:hAnsi="Times New Roman" w:cs="Times New Roman"/>
          <w:sz w:val="24"/>
          <w:szCs w:val="24"/>
        </w:rPr>
      </w:pPr>
      <w:r>
        <w:rPr>
          <w:rFonts w:ascii="Times New Roman" w:hAnsi="Times New Roman" w:cs="Times New Roman"/>
          <w:sz w:val="24"/>
          <w:szCs w:val="24"/>
        </w:rPr>
        <w:t>If you have your opinion on the Hostel Complaint Management, technical support or questions. System, do not hesitate to call in the development group shown below. The system was coded and also recorded by members of the team. The testing had been conducted by the project manager as a quality and functionality assurance.</w:t>
      </w:r>
    </w:p>
    <w:p w14:paraId="417F255D" w14:textId="77777777" w:rsidR="0058757B" w:rsidRDefault="00000000">
      <w:pPr>
        <w:spacing w:before="240" w:after="240" w:line="240" w:lineRule="auto"/>
        <w:rPr>
          <w:rFonts w:ascii="Times New Roman" w:hAnsi="Times New Roman" w:cs="Times New Roman"/>
          <w:b/>
          <w:bCs/>
          <w:sz w:val="24"/>
          <w:szCs w:val="24"/>
        </w:rPr>
      </w:pPr>
      <w:r>
        <w:rPr>
          <w:rFonts w:ascii="Times New Roman" w:hAnsi="Times New Roman" w:cs="Times New Roman"/>
          <w:sz w:val="24"/>
          <w:szCs w:val="24"/>
        </w:rPr>
        <w:t xml:space="preserve"> </w:t>
      </w:r>
      <w:bookmarkStart w:id="22" w:name="_Toc17493"/>
      <w:r>
        <w:rPr>
          <w:rFonts w:ascii="Times New Roman" w:hAnsi="Times New Roman" w:cs="Times New Roman"/>
          <w:b/>
          <w:bCs/>
          <w:sz w:val="24"/>
          <w:szCs w:val="24"/>
        </w:rPr>
        <w:t>ZAINAL NUR DANISH BIN ZAINAL</w:t>
      </w:r>
      <w:bookmarkEnd w:id="22"/>
    </w:p>
    <w:p w14:paraId="45C94856"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Role:</w:t>
      </w:r>
      <w:r>
        <w:rPr>
          <w:rFonts w:ascii="Times New Roman" w:hAnsi="Times New Roman" w:cs="Times New Roman"/>
          <w:sz w:val="24"/>
          <w:szCs w:val="24"/>
        </w:rPr>
        <w:t xml:space="preserve"> Developer, Project Manager &amp; Testing Coordinator</w:t>
      </w:r>
    </w:p>
    <w:p w14:paraId="55E8E621"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Email:</w:t>
      </w:r>
      <w:r>
        <w:rPr>
          <w:rFonts w:ascii="Times New Roman" w:hAnsi="Times New Roman" w:cs="Times New Roman"/>
          <w:sz w:val="24"/>
          <w:szCs w:val="24"/>
        </w:rPr>
        <w:t xml:space="preserve"> 2024764829@student.uitm.edu.my</w:t>
      </w:r>
    </w:p>
    <w:p w14:paraId="62D1667D" w14:textId="77777777" w:rsidR="0058757B" w:rsidRDefault="00000000">
      <w:pPr>
        <w:spacing w:before="240" w:after="240" w:line="240" w:lineRule="auto"/>
        <w:outlineLvl w:val="0"/>
        <w:rPr>
          <w:rFonts w:ascii="Times New Roman" w:hAnsi="Times New Roman" w:cs="Times New Roman"/>
          <w:b/>
          <w:bCs/>
          <w:sz w:val="24"/>
          <w:szCs w:val="24"/>
        </w:rPr>
      </w:pPr>
      <w:bookmarkStart w:id="23" w:name="_Toc27875"/>
      <w:r>
        <w:rPr>
          <w:rFonts w:ascii="Times New Roman" w:hAnsi="Times New Roman" w:cs="Times New Roman"/>
          <w:b/>
          <w:bCs/>
          <w:sz w:val="24"/>
          <w:szCs w:val="24"/>
        </w:rPr>
        <w:t>PUTERA AZIEM DANIEL BIN ABD RANI</w:t>
      </w:r>
      <w:bookmarkEnd w:id="23"/>
    </w:p>
    <w:p w14:paraId="1655B5D6"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Role:</w:t>
      </w:r>
      <w:r>
        <w:rPr>
          <w:rFonts w:ascii="Times New Roman" w:hAnsi="Times New Roman" w:cs="Times New Roman"/>
          <w:sz w:val="24"/>
          <w:szCs w:val="24"/>
        </w:rPr>
        <w:t xml:space="preserve"> Developer &amp; Documentation Contributor</w:t>
      </w:r>
    </w:p>
    <w:p w14:paraId="712D7FD9"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Email:</w:t>
      </w:r>
      <w:r>
        <w:rPr>
          <w:rFonts w:ascii="Times New Roman" w:hAnsi="Times New Roman" w:cs="Times New Roman"/>
          <w:sz w:val="24"/>
          <w:szCs w:val="24"/>
        </w:rPr>
        <w:t xml:space="preserve"> 2024764701@student.uitm.edu.my</w:t>
      </w:r>
    </w:p>
    <w:p w14:paraId="798E8F01" w14:textId="77777777" w:rsidR="0058757B" w:rsidRDefault="00000000">
      <w:pPr>
        <w:spacing w:before="240" w:after="240" w:line="240" w:lineRule="auto"/>
        <w:outlineLvl w:val="0"/>
        <w:rPr>
          <w:rFonts w:ascii="Times New Roman" w:hAnsi="Times New Roman" w:cs="Times New Roman"/>
          <w:b/>
          <w:bCs/>
          <w:sz w:val="24"/>
          <w:szCs w:val="24"/>
        </w:rPr>
      </w:pPr>
      <w:bookmarkStart w:id="24" w:name="_Toc12190"/>
      <w:r>
        <w:rPr>
          <w:rFonts w:ascii="Times New Roman" w:hAnsi="Times New Roman" w:cs="Times New Roman"/>
          <w:b/>
          <w:bCs/>
          <w:sz w:val="24"/>
          <w:szCs w:val="24"/>
        </w:rPr>
        <w:t>NUR AMIRA BINTI AZHAR</w:t>
      </w:r>
      <w:bookmarkEnd w:id="24"/>
    </w:p>
    <w:p w14:paraId="6D111E35"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Role:</w:t>
      </w:r>
      <w:r>
        <w:rPr>
          <w:rFonts w:ascii="Times New Roman" w:hAnsi="Times New Roman" w:cs="Times New Roman"/>
          <w:sz w:val="24"/>
          <w:szCs w:val="24"/>
        </w:rPr>
        <w:t xml:space="preserve"> Developer &amp; Documentation Contributor</w:t>
      </w:r>
    </w:p>
    <w:p w14:paraId="44C0D968"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Email:</w:t>
      </w:r>
      <w:r>
        <w:rPr>
          <w:rFonts w:ascii="Times New Roman" w:hAnsi="Times New Roman" w:cs="Times New Roman"/>
          <w:sz w:val="24"/>
          <w:szCs w:val="24"/>
        </w:rPr>
        <w:t xml:space="preserve"> 2024776591@student.uitm.edu.my </w:t>
      </w:r>
    </w:p>
    <w:p w14:paraId="356131E4" w14:textId="77777777" w:rsidR="0058757B" w:rsidRDefault="00000000">
      <w:pPr>
        <w:spacing w:before="240" w:after="240" w:line="240" w:lineRule="auto"/>
        <w:outlineLvl w:val="0"/>
        <w:rPr>
          <w:rFonts w:ascii="Times New Roman" w:hAnsi="Times New Roman" w:cs="Times New Roman"/>
          <w:b/>
          <w:bCs/>
          <w:sz w:val="24"/>
          <w:szCs w:val="24"/>
        </w:rPr>
      </w:pPr>
      <w:bookmarkStart w:id="25" w:name="_Toc2282"/>
      <w:r>
        <w:rPr>
          <w:rFonts w:ascii="Times New Roman" w:hAnsi="Times New Roman" w:cs="Times New Roman"/>
          <w:b/>
          <w:bCs/>
          <w:sz w:val="24"/>
          <w:szCs w:val="24"/>
        </w:rPr>
        <w:t>NORDIANA BINTI ABDUL RASHID</w:t>
      </w:r>
      <w:bookmarkEnd w:id="25"/>
    </w:p>
    <w:p w14:paraId="6CC3B9C3"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Role:</w:t>
      </w:r>
      <w:r>
        <w:rPr>
          <w:rFonts w:ascii="Times New Roman" w:hAnsi="Times New Roman" w:cs="Times New Roman"/>
          <w:sz w:val="24"/>
          <w:szCs w:val="24"/>
        </w:rPr>
        <w:t xml:space="preserve"> Developer &amp; Documentation Contributor</w:t>
      </w:r>
    </w:p>
    <w:p w14:paraId="2BBA680D"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Email:</w:t>
      </w:r>
      <w:r>
        <w:rPr>
          <w:rFonts w:ascii="Times New Roman" w:hAnsi="Times New Roman" w:cs="Times New Roman"/>
          <w:sz w:val="24"/>
          <w:szCs w:val="24"/>
        </w:rPr>
        <w:t xml:space="preserve"> 2024903465@student.uitm.edu.my</w:t>
      </w:r>
    </w:p>
    <w:p w14:paraId="29367817" w14:textId="77777777" w:rsidR="0058757B" w:rsidRDefault="00000000">
      <w:pPr>
        <w:spacing w:before="240" w:after="240" w:line="240" w:lineRule="auto"/>
        <w:outlineLvl w:val="0"/>
        <w:rPr>
          <w:rFonts w:ascii="Times New Roman" w:hAnsi="Times New Roman" w:cs="Times New Roman"/>
          <w:b/>
          <w:bCs/>
          <w:sz w:val="24"/>
          <w:szCs w:val="24"/>
        </w:rPr>
      </w:pPr>
      <w:bookmarkStart w:id="26" w:name="_Toc21628"/>
      <w:r>
        <w:rPr>
          <w:rFonts w:ascii="Times New Roman" w:hAnsi="Times New Roman" w:cs="Times New Roman"/>
          <w:b/>
          <w:bCs/>
          <w:sz w:val="24"/>
          <w:szCs w:val="24"/>
        </w:rPr>
        <w:t>MIKHAEL MIBON</w:t>
      </w:r>
      <w:bookmarkEnd w:id="26"/>
    </w:p>
    <w:p w14:paraId="29A9DB21"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Role:</w:t>
      </w:r>
      <w:r>
        <w:rPr>
          <w:rFonts w:ascii="Times New Roman" w:hAnsi="Times New Roman" w:cs="Times New Roman"/>
          <w:sz w:val="24"/>
          <w:szCs w:val="24"/>
        </w:rPr>
        <w:t xml:space="preserve"> Developer &amp; Documentation Contributor</w:t>
      </w:r>
    </w:p>
    <w:p w14:paraId="7448537B" w14:textId="77777777" w:rsidR="0058757B" w:rsidRDefault="00000000">
      <w:pPr>
        <w:numPr>
          <w:ilvl w:val="0"/>
          <w:numId w:val="13"/>
        </w:numPr>
        <w:spacing w:before="240" w:after="240" w:line="240" w:lineRule="auto"/>
        <w:rPr>
          <w:rFonts w:ascii="Times New Roman" w:hAnsi="Times New Roman" w:cs="Times New Roman"/>
          <w:sz w:val="24"/>
          <w:szCs w:val="24"/>
        </w:rPr>
      </w:pPr>
      <w:r>
        <w:rPr>
          <w:rFonts w:ascii="Times New Roman" w:hAnsi="Times New Roman" w:cs="Times New Roman"/>
          <w:b/>
          <w:bCs/>
          <w:sz w:val="24"/>
          <w:szCs w:val="24"/>
        </w:rPr>
        <w:t>Email:</w:t>
      </w:r>
      <w:r>
        <w:rPr>
          <w:rFonts w:ascii="Times New Roman" w:hAnsi="Times New Roman" w:cs="Times New Roman"/>
          <w:sz w:val="24"/>
          <w:szCs w:val="24"/>
        </w:rPr>
        <w:t xml:space="preserve"> 2024788689@student.uitm.edu.my</w:t>
      </w:r>
    </w:p>
    <w:p w14:paraId="15B7955D" w14:textId="77777777" w:rsidR="0058757B" w:rsidRDefault="0058757B">
      <w:pPr>
        <w:spacing w:line="360" w:lineRule="auto"/>
        <w:ind w:left="720"/>
        <w:rPr>
          <w:rFonts w:ascii="Times New Roman" w:hAnsi="Times New Roman" w:cs="Times New Roman"/>
          <w:sz w:val="24"/>
          <w:szCs w:val="24"/>
        </w:rPr>
      </w:pPr>
    </w:p>
    <w:p w14:paraId="3EE9D80B" w14:textId="77777777" w:rsidR="0058757B" w:rsidRDefault="0058757B">
      <w:pPr>
        <w:spacing w:line="360" w:lineRule="auto"/>
        <w:ind w:left="720"/>
        <w:rPr>
          <w:rFonts w:ascii="Times New Roman" w:hAnsi="Times New Roman" w:cs="Times New Roman"/>
          <w:sz w:val="24"/>
          <w:szCs w:val="24"/>
        </w:rPr>
      </w:pPr>
    </w:p>
    <w:p w14:paraId="2C11EDDF" w14:textId="77777777" w:rsidR="0058757B" w:rsidRDefault="0058757B">
      <w:pPr>
        <w:spacing w:line="360" w:lineRule="auto"/>
        <w:ind w:left="720"/>
        <w:rPr>
          <w:rFonts w:ascii="Times New Roman" w:hAnsi="Times New Roman" w:cs="Times New Roman"/>
          <w:sz w:val="24"/>
          <w:szCs w:val="24"/>
        </w:rPr>
      </w:pPr>
    </w:p>
    <w:p w14:paraId="46DF4F9D" w14:textId="77777777" w:rsidR="0058757B" w:rsidRDefault="0058757B">
      <w:pPr>
        <w:spacing w:line="360" w:lineRule="auto"/>
        <w:ind w:left="720"/>
        <w:rPr>
          <w:rFonts w:ascii="Times New Roman" w:hAnsi="Times New Roman" w:cs="Times New Roman"/>
          <w:sz w:val="24"/>
          <w:szCs w:val="24"/>
        </w:rPr>
      </w:pPr>
    </w:p>
    <w:p w14:paraId="7FFE1E6F" w14:textId="77777777" w:rsidR="0058757B" w:rsidRDefault="0058757B">
      <w:pPr>
        <w:spacing w:line="360" w:lineRule="auto"/>
        <w:ind w:left="720"/>
        <w:rPr>
          <w:rFonts w:ascii="Times New Roman" w:hAnsi="Times New Roman" w:cs="Times New Roman"/>
          <w:sz w:val="24"/>
          <w:szCs w:val="24"/>
        </w:rPr>
      </w:pPr>
    </w:p>
    <w:p w14:paraId="52E297D0" w14:textId="77777777" w:rsidR="0058757B"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Conclusion</w:t>
      </w:r>
      <w:r>
        <w:rPr>
          <w:rFonts w:ascii="Times New Roman" w:hAnsi="Times New Roman" w:cs="Times New Roman"/>
          <w:sz w:val="24"/>
          <w:szCs w:val="24"/>
        </w:rPr>
        <w:t xml:space="preserve">  </w:t>
      </w:r>
    </w:p>
    <w:p w14:paraId="59E6DA68" w14:textId="77777777" w:rsidR="0058757B" w:rsidRDefault="0000000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In conclusion, the Hostel Complaints Management System was created to be a structured and efficient platform to manage issues or any complaints related to the hostel in an institution. This system allows students to submit complaints online without making students go to the management office to make any complaints. In addition, administrators will monitor, manage and resolve complaints more systematically. Through the implementation of CRUD (Create, Read, Update, Delete) functions, this system will ensure a more accurate data handling system for students, rooms, wardens and complaints.</w:t>
      </w:r>
    </w:p>
    <w:p w14:paraId="0855AB71" w14:textId="77777777" w:rsidR="0058757B" w:rsidRDefault="0058757B">
      <w:pPr>
        <w:spacing w:line="360" w:lineRule="auto"/>
        <w:ind w:left="720" w:firstLine="720"/>
        <w:jc w:val="both"/>
        <w:rPr>
          <w:rFonts w:ascii="Times New Roman" w:hAnsi="Times New Roman" w:cs="Times New Roman"/>
          <w:sz w:val="24"/>
          <w:szCs w:val="24"/>
        </w:rPr>
      </w:pPr>
    </w:p>
    <w:p w14:paraId="599EB17E" w14:textId="77777777" w:rsidR="0058757B" w:rsidRDefault="0000000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In addition, this system will improve communication between students and hostel management by causing any complaints received to be communicated transparently and with clear status such as Pending, In Process and Completed. This helps to reduce any delays in handling issues and allows administrators to prioritize complaints more effectively. A centralized database will also succeed in minimizing data redundancy and supporting management in achieving better records.</w:t>
      </w:r>
    </w:p>
    <w:p w14:paraId="380C0564" w14:textId="77777777" w:rsidR="0058757B" w:rsidRDefault="0058757B">
      <w:pPr>
        <w:spacing w:line="360" w:lineRule="auto"/>
        <w:ind w:left="720" w:firstLine="720"/>
        <w:jc w:val="both"/>
        <w:rPr>
          <w:rFonts w:ascii="Times New Roman" w:hAnsi="Times New Roman" w:cs="Times New Roman"/>
          <w:sz w:val="24"/>
          <w:szCs w:val="24"/>
        </w:rPr>
      </w:pPr>
    </w:p>
    <w:p w14:paraId="4037A645" w14:textId="77777777" w:rsidR="0058757B" w:rsidRDefault="0000000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For future improvements, several improvements can be implemented to increase the efficiency and usability of the system. This includes real-time notification alerts to inform users of complaint updates, a feedback module to assess service quality and mobile-friendly access to allow users to interact with the system anytime and anywhere. This will make it easier for students and staff to access and file any complaints via mobile methods. Overall, the Hostel Complaints Management System supports digital transformation initiatives and contributes to better hostel management services and student satisfaction.</w:t>
      </w:r>
    </w:p>
    <w:p w14:paraId="31F26FD9" w14:textId="77777777" w:rsidR="0058757B" w:rsidRDefault="0058757B">
      <w:pPr>
        <w:spacing w:line="360" w:lineRule="auto"/>
        <w:ind w:left="720" w:firstLine="720"/>
        <w:jc w:val="both"/>
        <w:rPr>
          <w:rFonts w:ascii="Times New Roman" w:hAnsi="Times New Roman" w:cs="Times New Roman"/>
          <w:sz w:val="24"/>
          <w:szCs w:val="24"/>
        </w:rPr>
      </w:pPr>
    </w:p>
    <w:p w14:paraId="3CB995F3" w14:textId="77777777" w:rsidR="0058757B" w:rsidRDefault="0058757B">
      <w:pPr>
        <w:spacing w:line="360" w:lineRule="auto"/>
        <w:ind w:left="720"/>
        <w:jc w:val="both"/>
        <w:rPr>
          <w:rFonts w:ascii="Times New Roman" w:hAnsi="Times New Roman" w:cs="Times New Roman"/>
          <w:sz w:val="24"/>
          <w:szCs w:val="24"/>
        </w:rPr>
      </w:pPr>
    </w:p>
    <w:p w14:paraId="36BA5502" w14:textId="77777777" w:rsidR="0058757B" w:rsidRDefault="0058757B">
      <w:pPr>
        <w:spacing w:line="360" w:lineRule="auto"/>
        <w:ind w:left="720"/>
        <w:jc w:val="both"/>
        <w:rPr>
          <w:rFonts w:ascii="Times New Roman" w:hAnsi="Times New Roman" w:cs="Times New Roman"/>
          <w:sz w:val="24"/>
          <w:szCs w:val="24"/>
        </w:rPr>
      </w:pPr>
    </w:p>
    <w:p w14:paraId="255BFD61" w14:textId="77777777" w:rsidR="0058757B" w:rsidRDefault="0058757B">
      <w:pPr>
        <w:spacing w:line="360" w:lineRule="auto"/>
        <w:ind w:left="720"/>
        <w:jc w:val="both"/>
        <w:rPr>
          <w:rFonts w:ascii="Times New Roman" w:hAnsi="Times New Roman" w:cs="Times New Roman"/>
          <w:sz w:val="24"/>
          <w:szCs w:val="24"/>
        </w:rPr>
      </w:pPr>
    </w:p>
    <w:p w14:paraId="551428EF" w14:textId="77777777" w:rsidR="0058757B" w:rsidRDefault="0058757B">
      <w:pPr>
        <w:spacing w:line="360" w:lineRule="auto"/>
        <w:ind w:left="720"/>
        <w:jc w:val="both"/>
        <w:rPr>
          <w:rFonts w:ascii="Times New Roman" w:hAnsi="Times New Roman" w:cs="Times New Roman"/>
          <w:sz w:val="24"/>
          <w:szCs w:val="24"/>
        </w:rPr>
      </w:pPr>
    </w:p>
    <w:p w14:paraId="01734998" w14:textId="77777777" w:rsidR="0058757B" w:rsidRDefault="0058757B">
      <w:pPr>
        <w:spacing w:line="360" w:lineRule="auto"/>
        <w:ind w:left="720"/>
        <w:jc w:val="both"/>
        <w:rPr>
          <w:rFonts w:ascii="Times New Roman" w:hAnsi="Times New Roman" w:cs="Times New Roman"/>
          <w:sz w:val="24"/>
          <w:szCs w:val="24"/>
        </w:rPr>
      </w:pPr>
    </w:p>
    <w:p w14:paraId="3EDB0DDB" w14:textId="77777777" w:rsidR="0058757B" w:rsidRDefault="0058757B">
      <w:pPr>
        <w:spacing w:line="360" w:lineRule="auto"/>
        <w:ind w:left="720"/>
        <w:jc w:val="both"/>
        <w:rPr>
          <w:rFonts w:ascii="Times New Roman" w:hAnsi="Times New Roman" w:cs="Times New Roman"/>
          <w:sz w:val="24"/>
          <w:szCs w:val="24"/>
        </w:rPr>
      </w:pPr>
    </w:p>
    <w:p w14:paraId="00AC0FA2" w14:textId="77777777" w:rsidR="00FE06E9" w:rsidRDefault="00FE06E9">
      <w:pPr>
        <w:spacing w:line="240" w:lineRule="auto"/>
        <w:rPr>
          <w:rFonts w:ascii="Times New Roman" w:hAnsi="Times New Roman" w:cs="Times New Roman"/>
          <w:b/>
          <w:bCs/>
          <w:sz w:val="24"/>
          <w:szCs w:val="24"/>
          <w:lang w:val="en-MY"/>
        </w:rPr>
      </w:pPr>
      <w:r>
        <w:rPr>
          <w:rFonts w:ascii="Times New Roman" w:hAnsi="Times New Roman" w:cs="Times New Roman"/>
          <w:b/>
          <w:bCs/>
          <w:sz w:val="24"/>
          <w:szCs w:val="24"/>
          <w:lang w:val="en-MY"/>
        </w:rPr>
        <w:br w:type="page"/>
      </w:r>
    </w:p>
    <w:p w14:paraId="74AF68E4" w14:textId="29F6EB42" w:rsidR="0058757B" w:rsidRDefault="00000000">
      <w:pPr>
        <w:spacing w:line="360" w:lineRule="auto"/>
        <w:jc w:val="both"/>
        <w:rPr>
          <w:rFonts w:ascii="Times New Roman" w:hAnsi="Times New Roman" w:cs="Times New Roman"/>
          <w:b/>
          <w:bCs/>
          <w:sz w:val="24"/>
          <w:szCs w:val="24"/>
          <w:lang w:val="en-MY"/>
        </w:rPr>
      </w:pPr>
      <w:r>
        <w:rPr>
          <w:rFonts w:ascii="Times New Roman" w:hAnsi="Times New Roman" w:cs="Times New Roman"/>
          <w:b/>
          <w:bCs/>
          <w:sz w:val="24"/>
          <w:szCs w:val="24"/>
          <w:lang w:val="en-MY"/>
        </w:rPr>
        <w:lastRenderedPageBreak/>
        <w:t>APPENDICES</w:t>
      </w:r>
    </w:p>
    <w:p w14:paraId="14F5980D" w14:textId="25C49242" w:rsidR="00FE06E9" w:rsidRDefault="00FE06E9" w:rsidP="00FE06E9">
      <w:pPr>
        <w:spacing w:line="360" w:lineRule="auto"/>
        <w:jc w:val="center"/>
        <w:rPr>
          <w:rFonts w:ascii="Times New Roman" w:hAnsi="Times New Roman" w:cs="Times New Roman"/>
          <w:sz w:val="24"/>
          <w:szCs w:val="24"/>
          <w:lang w:val="en-MY"/>
        </w:rPr>
      </w:pPr>
      <w:r w:rsidRPr="00FE06E9">
        <w:rPr>
          <w:rFonts w:ascii="Times New Roman" w:hAnsi="Times New Roman" w:cs="Times New Roman"/>
          <w:sz w:val="24"/>
          <w:szCs w:val="24"/>
          <w:lang w:val="en-MY"/>
        </w:rPr>
        <w:drawing>
          <wp:inline distT="0" distB="0" distL="0" distR="0" wp14:anchorId="012BAF3E" wp14:editId="4FFEB1BD">
            <wp:extent cx="5943600" cy="3104515"/>
            <wp:effectExtent l="0" t="0" r="0" b="635"/>
            <wp:docPr id="7918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2147" name=""/>
                    <pic:cNvPicPr/>
                  </pic:nvPicPr>
                  <pic:blipFill>
                    <a:blip r:embed="rId15"/>
                    <a:stretch>
                      <a:fillRect/>
                    </a:stretch>
                  </pic:blipFill>
                  <pic:spPr>
                    <a:xfrm>
                      <a:off x="0" y="0"/>
                      <a:ext cx="5943600" cy="3104515"/>
                    </a:xfrm>
                    <a:prstGeom prst="rect">
                      <a:avLst/>
                    </a:prstGeom>
                  </pic:spPr>
                </pic:pic>
              </a:graphicData>
            </a:graphic>
          </wp:inline>
        </w:drawing>
      </w:r>
    </w:p>
    <w:p w14:paraId="7CAA7083" w14:textId="621EB4D7" w:rsidR="00FE06E9" w:rsidRDefault="00FE06E9"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Figure 1</w:t>
      </w:r>
    </w:p>
    <w:p w14:paraId="3048A638" w14:textId="77777777" w:rsidR="00FE06E9" w:rsidRDefault="00FE06E9" w:rsidP="00FE06E9">
      <w:pPr>
        <w:spacing w:line="360" w:lineRule="auto"/>
        <w:jc w:val="center"/>
        <w:rPr>
          <w:rFonts w:ascii="Times New Roman" w:hAnsi="Times New Roman" w:cs="Times New Roman"/>
          <w:sz w:val="24"/>
          <w:szCs w:val="24"/>
          <w:lang w:val="en-MY"/>
        </w:rPr>
      </w:pPr>
    </w:p>
    <w:p w14:paraId="7D83C528" w14:textId="30427F0B" w:rsidR="00FE06E9" w:rsidRDefault="00FE06E9" w:rsidP="00FE06E9">
      <w:pPr>
        <w:spacing w:line="360" w:lineRule="auto"/>
        <w:jc w:val="center"/>
        <w:rPr>
          <w:rFonts w:ascii="Times New Roman" w:hAnsi="Times New Roman" w:cs="Times New Roman"/>
          <w:sz w:val="24"/>
          <w:szCs w:val="24"/>
          <w:lang w:val="en-MY"/>
        </w:rPr>
      </w:pPr>
      <w:r w:rsidRPr="00FE06E9">
        <w:rPr>
          <w:rFonts w:ascii="Times New Roman" w:hAnsi="Times New Roman" w:cs="Times New Roman"/>
          <w:sz w:val="24"/>
          <w:szCs w:val="24"/>
          <w:lang w:val="en-MY"/>
        </w:rPr>
        <w:drawing>
          <wp:inline distT="0" distB="0" distL="0" distR="0" wp14:anchorId="0210A370" wp14:editId="036EF0D0">
            <wp:extent cx="5943600" cy="3458210"/>
            <wp:effectExtent l="0" t="0" r="0" b="8890"/>
            <wp:docPr id="207995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52929" name=""/>
                    <pic:cNvPicPr/>
                  </pic:nvPicPr>
                  <pic:blipFill>
                    <a:blip r:embed="rId16"/>
                    <a:stretch>
                      <a:fillRect/>
                    </a:stretch>
                  </pic:blipFill>
                  <pic:spPr>
                    <a:xfrm>
                      <a:off x="0" y="0"/>
                      <a:ext cx="5943600" cy="3458210"/>
                    </a:xfrm>
                    <a:prstGeom prst="rect">
                      <a:avLst/>
                    </a:prstGeom>
                  </pic:spPr>
                </pic:pic>
              </a:graphicData>
            </a:graphic>
          </wp:inline>
        </w:drawing>
      </w:r>
    </w:p>
    <w:p w14:paraId="23ED40A1" w14:textId="5D33CF97" w:rsidR="00FE06E9" w:rsidRDefault="00FE06E9"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 xml:space="preserve">Figure 2 </w:t>
      </w:r>
    </w:p>
    <w:p w14:paraId="1E6460C3" w14:textId="0BE0E57F" w:rsidR="00FE06E9" w:rsidRDefault="00FE06E9">
      <w:pPr>
        <w:spacing w:line="240" w:lineRule="auto"/>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4DD0E5A5" w14:textId="127E08AA" w:rsidR="00FE06E9" w:rsidRDefault="00FE06E9" w:rsidP="00FE06E9">
      <w:pPr>
        <w:spacing w:line="360" w:lineRule="auto"/>
        <w:jc w:val="center"/>
        <w:rPr>
          <w:rFonts w:ascii="Times New Roman" w:hAnsi="Times New Roman" w:cs="Times New Roman"/>
          <w:sz w:val="24"/>
          <w:szCs w:val="24"/>
          <w:lang w:val="en-MY"/>
        </w:rPr>
      </w:pPr>
      <w:r w:rsidRPr="00FE06E9">
        <w:rPr>
          <w:rFonts w:ascii="Times New Roman" w:hAnsi="Times New Roman" w:cs="Times New Roman"/>
          <w:sz w:val="24"/>
          <w:szCs w:val="24"/>
          <w:lang w:val="en-MY"/>
        </w:rPr>
        <w:lastRenderedPageBreak/>
        <w:drawing>
          <wp:inline distT="0" distB="0" distL="0" distR="0" wp14:anchorId="081F128A" wp14:editId="322144EC">
            <wp:extent cx="5943600" cy="3379470"/>
            <wp:effectExtent l="0" t="0" r="0" b="0"/>
            <wp:docPr id="85983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31327" name=""/>
                    <pic:cNvPicPr/>
                  </pic:nvPicPr>
                  <pic:blipFill>
                    <a:blip r:embed="rId17"/>
                    <a:stretch>
                      <a:fillRect/>
                    </a:stretch>
                  </pic:blipFill>
                  <pic:spPr>
                    <a:xfrm>
                      <a:off x="0" y="0"/>
                      <a:ext cx="5943600" cy="3379470"/>
                    </a:xfrm>
                    <a:prstGeom prst="rect">
                      <a:avLst/>
                    </a:prstGeom>
                  </pic:spPr>
                </pic:pic>
              </a:graphicData>
            </a:graphic>
          </wp:inline>
        </w:drawing>
      </w:r>
    </w:p>
    <w:p w14:paraId="47D61E19" w14:textId="47CA557F" w:rsidR="00FE06E9" w:rsidRDefault="00FE06E9"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Figure 3</w:t>
      </w:r>
    </w:p>
    <w:p w14:paraId="59B10F2A" w14:textId="77777777" w:rsidR="00FE06E9" w:rsidRDefault="00FE06E9" w:rsidP="00FE06E9">
      <w:pPr>
        <w:spacing w:line="360" w:lineRule="auto"/>
        <w:jc w:val="center"/>
        <w:rPr>
          <w:rFonts w:ascii="Times New Roman" w:hAnsi="Times New Roman" w:cs="Times New Roman"/>
          <w:sz w:val="24"/>
          <w:szCs w:val="24"/>
          <w:lang w:val="en-MY"/>
        </w:rPr>
      </w:pPr>
    </w:p>
    <w:p w14:paraId="2091A69D" w14:textId="13F7A83E" w:rsidR="00FE06E9" w:rsidRDefault="00FE06E9" w:rsidP="00FE06E9">
      <w:pPr>
        <w:spacing w:line="360" w:lineRule="auto"/>
        <w:jc w:val="center"/>
        <w:rPr>
          <w:rFonts w:ascii="Times New Roman" w:hAnsi="Times New Roman" w:cs="Times New Roman"/>
          <w:sz w:val="24"/>
          <w:szCs w:val="24"/>
          <w:lang w:val="en-MY"/>
        </w:rPr>
      </w:pPr>
      <w:r w:rsidRPr="00FE06E9">
        <w:rPr>
          <w:rFonts w:ascii="Times New Roman" w:hAnsi="Times New Roman" w:cs="Times New Roman"/>
          <w:sz w:val="24"/>
          <w:szCs w:val="24"/>
          <w:lang w:val="en-MY"/>
        </w:rPr>
        <w:drawing>
          <wp:inline distT="0" distB="0" distL="0" distR="0" wp14:anchorId="1EFDFD4F" wp14:editId="609931DB">
            <wp:extent cx="5943600" cy="3209290"/>
            <wp:effectExtent l="0" t="0" r="0" b="0"/>
            <wp:docPr id="32881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2450" name=""/>
                    <pic:cNvPicPr/>
                  </pic:nvPicPr>
                  <pic:blipFill>
                    <a:blip r:embed="rId18"/>
                    <a:stretch>
                      <a:fillRect/>
                    </a:stretch>
                  </pic:blipFill>
                  <pic:spPr>
                    <a:xfrm>
                      <a:off x="0" y="0"/>
                      <a:ext cx="5943600" cy="3209290"/>
                    </a:xfrm>
                    <a:prstGeom prst="rect">
                      <a:avLst/>
                    </a:prstGeom>
                  </pic:spPr>
                </pic:pic>
              </a:graphicData>
            </a:graphic>
          </wp:inline>
        </w:drawing>
      </w:r>
    </w:p>
    <w:p w14:paraId="45865053" w14:textId="13022653" w:rsidR="00FE06E9" w:rsidRDefault="00FE06E9"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Figure 4</w:t>
      </w:r>
    </w:p>
    <w:p w14:paraId="0E7259EB" w14:textId="77777777" w:rsidR="00FE06E9" w:rsidRDefault="00FE06E9" w:rsidP="00FE06E9">
      <w:pPr>
        <w:spacing w:line="360" w:lineRule="auto"/>
        <w:jc w:val="center"/>
        <w:rPr>
          <w:rFonts w:ascii="Times New Roman" w:hAnsi="Times New Roman" w:cs="Times New Roman"/>
          <w:sz w:val="24"/>
          <w:szCs w:val="24"/>
          <w:lang w:val="en-MY"/>
        </w:rPr>
      </w:pPr>
    </w:p>
    <w:p w14:paraId="4318F624" w14:textId="77777777" w:rsidR="00FE06E9" w:rsidRDefault="00FE06E9" w:rsidP="00FE06E9">
      <w:pPr>
        <w:spacing w:line="360" w:lineRule="auto"/>
        <w:jc w:val="center"/>
        <w:rPr>
          <w:rFonts w:ascii="Times New Roman" w:hAnsi="Times New Roman" w:cs="Times New Roman"/>
          <w:sz w:val="24"/>
          <w:szCs w:val="24"/>
          <w:lang w:val="en-MY"/>
        </w:rPr>
      </w:pPr>
    </w:p>
    <w:p w14:paraId="4D5B281C" w14:textId="77777777" w:rsidR="00FE06E9" w:rsidRDefault="00FE06E9" w:rsidP="00FE06E9">
      <w:pPr>
        <w:spacing w:line="360" w:lineRule="auto"/>
        <w:jc w:val="center"/>
        <w:rPr>
          <w:rFonts w:ascii="Times New Roman" w:hAnsi="Times New Roman" w:cs="Times New Roman"/>
          <w:sz w:val="24"/>
          <w:szCs w:val="24"/>
          <w:lang w:val="en-MY"/>
        </w:rPr>
      </w:pPr>
    </w:p>
    <w:p w14:paraId="5A8B3877" w14:textId="46BAA7D7" w:rsidR="00FE06E9" w:rsidRDefault="00FE06E9" w:rsidP="00FE06E9">
      <w:pPr>
        <w:spacing w:line="360" w:lineRule="auto"/>
        <w:jc w:val="center"/>
        <w:rPr>
          <w:rFonts w:ascii="Times New Roman" w:hAnsi="Times New Roman" w:cs="Times New Roman"/>
          <w:sz w:val="24"/>
          <w:szCs w:val="24"/>
          <w:lang w:val="en-MY"/>
        </w:rPr>
      </w:pPr>
      <w:r w:rsidRPr="00FE06E9">
        <w:rPr>
          <w:rFonts w:ascii="Times New Roman" w:hAnsi="Times New Roman" w:cs="Times New Roman"/>
          <w:sz w:val="24"/>
          <w:szCs w:val="24"/>
          <w:lang w:val="en-MY"/>
        </w:rPr>
        <w:drawing>
          <wp:inline distT="0" distB="0" distL="0" distR="0" wp14:anchorId="01C5C6C4" wp14:editId="616ED238">
            <wp:extent cx="5943600" cy="3650615"/>
            <wp:effectExtent l="0" t="0" r="0" b="6985"/>
            <wp:docPr id="32346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69389" name=""/>
                    <pic:cNvPicPr/>
                  </pic:nvPicPr>
                  <pic:blipFill>
                    <a:blip r:embed="rId19"/>
                    <a:stretch>
                      <a:fillRect/>
                    </a:stretch>
                  </pic:blipFill>
                  <pic:spPr>
                    <a:xfrm>
                      <a:off x="0" y="0"/>
                      <a:ext cx="5943600" cy="3650615"/>
                    </a:xfrm>
                    <a:prstGeom prst="rect">
                      <a:avLst/>
                    </a:prstGeom>
                  </pic:spPr>
                </pic:pic>
              </a:graphicData>
            </a:graphic>
          </wp:inline>
        </w:drawing>
      </w:r>
    </w:p>
    <w:p w14:paraId="1B5F1E78" w14:textId="21EB893B" w:rsidR="00FE06E9" w:rsidRDefault="00FE06E9"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Figure 5</w:t>
      </w:r>
    </w:p>
    <w:p w14:paraId="642D5150" w14:textId="77777777" w:rsidR="00FE06E9" w:rsidRDefault="00FE06E9" w:rsidP="00FE06E9">
      <w:pPr>
        <w:spacing w:line="360" w:lineRule="auto"/>
        <w:jc w:val="center"/>
        <w:rPr>
          <w:rFonts w:ascii="Times New Roman" w:hAnsi="Times New Roman" w:cs="Times New Roman"/>
          <w:sz w:val="24"/>
          <w:szCs w:val="24"/>
          <w:lang w:val="en-MY"/>
        </w:rPr>
      </w:pPr>
    </w:p>
    <w:p w14:paraId="2EBC8232" w14:textId="43045A22" w:rsidR="00FE06E9" w:rsidRDefault="00FE06E9" w:rsidP="00FE06E9">
      <w:pPr>
        <w:spacing w:line="360" w:lineRule="auto"/>
        <w:jc w:val="center"/>
        <w:rPr>
          <w:rFonts w:ascii="Times New Roman" w:hAnsi="Times New Roman" w:cs="Times New Roman"/>
          <w:sz w:val="24"/>
          <w:szCs w:val="24"/>
          <w:lang w:val="en-MY"/>
        </w:rPr>
      </w:pPr>
      <w:r w:rsidRPr="00FE06E9">
        <w:rPr>
          <w:rFonts w:ascii="Times New Roman" w:hAnsi="Times New Roman" w:cs="Times New Roman"/>
          <w:sz w:val="24"/>
          <w:szCs w:val="24"/>
          <w:lang w:val="en-MY"/>
        </w:rPr>
        <w:lastRenderedPageBreak/>
        <w:drawing>
          <wp:inline distT="0" distB="0" distL="0" distR="0" wp14:anchorId="1902A9BD" wp14:editId="6D3F4984">
            <wp:extent cx="5943600" cy="3864610"/>
            <wp:effectExtent l="0" t="0" r="0" b="2540"/>
            <wp:docPr id="187246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69018" name=""/>
                    <pic:cNvPicPr/>
                  </pic:nvPicPr>
                  <pic:blipFill>
                    <a:blip r:embed="rId20"/>
                    <a:stretch>
                      <a:fillRect/>
                    </a:stretch>
                  </pic:blipFill>
                  <pic:spPr>
                    <a:xfrm>
                      <a:off x="0" y="0"/>
                      <a:ext cx="5943600" cy="3864610"/>
                    </a:xfrm>
                    <a:prstGeom prst="rect">
                      <a:avLst/>
                    </a:prstGeom>
                  </pic:spPr>
                </pic:pic>
              </a:graphicData>
            </a:graphic>
          </wp:inline>
        </w:drawing>
      </w:r>
    </w:p>
    <w:p w14:paraId="4A212AA0" w14:textId="0187F221" w:rsidR="00FE06E9" w:rsidRDefault="00FE06E9"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Figure 6</w:t>
      </w:r>
    </w:p>
    <w:p w14:paraId="33BD5B87" w14:textId="77777777" w:rsidR="00243D2B" w:rsidRDefault="00243D2B" w:rsidP="00FE06E9">
      <w:pPr>
        <w:spacing w:line="360" w:lineRule="auto"/>
        <w:jc w:val="center"/>
        <w:rPr>
          <w:rFonts w:ascii="Times New Roman" w:hAnsi="Times New Roman" w:cs="Times New Roman"/>
          <w:sz w:val="24"/>
          <w:szCs w:val="24"/>
          <w:lang w:val="en-MY"/>
        </w:rPr>
      </w:pPr>
    </w:p>
    <w:p w14:paraId="2E379B99" w14:textId="79927DB3" w:rsidR="00243D2B" w:rsidRDefault="00243D2B" w:rsidP="00FE06E9">
      <w:pPr>
        <w:spacing w:line="360" w:lineRule="auto"/>
        <w:jc w:val="center"/>
        <w:rPr>
          <w:rFonts w:ascii="Times New Roman" w:hAnsi="Times New Roman" w:cs="Times New Roman"/>
          <w:sz w:val="24"/>
          <w:szCs w:val="24"/>
          <w:lang w:val="en-MY"/>
        </w:rPr>
      </w:pPr>
      <w:r w:rsidRPr="00243D2B">
        <w:rPr>
          <w:rFonts w:ascii="Times New Roman" w:hAnsi="Times New Roman" w:cs="Times New Roman"/>
          <w:sz w:val="24"/>
          <w:szCs w:val="24"/>
          <w:lang w:val="en-MY"/>
        </w:rPr>
        <w:drawing>
          <wp:inline distT="0" distB="0" distL="0" distR="0" wp14:anchorId="03ED2874" wp14:editId="0080C392">
            <wp:extent cx="5943600" cy="2984500"/>
            <wp:effectExtent l="0" t="0" r="0" b="6350"/>
            <wp:docPr id="181184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8071" name=""/>
                    <pic:cNvPicPr/>
                  </pic:nvPicPr>
                  <pic:blipFill>
                    <a:blip r:embed="rId21"/>
                    <a:stretch>
                      <a:fillRect/>
                    </a:stretch>
                  </pic:blipFill>
                  <pic:spPr>
                    <a:xfrm>
                      <a:off x="0" y="0"/>
                      <a:ext cx="5943600" cy="2984500"/>
                    </a:xfrm>
                    <a:prstGeom prst="rect">
                      <a:avLst/>
                    </a:prstGeom>
                  </pic:spPr>
                </pic:pic>
              </a:graphicData>
            </a:graphic>
          </wp:inline>
        </w:drawing>
      </w:r>
    </w:p>
    <w:p w14:paraId="08B30FE9" w14:textId="03A65AAF" w:rsidR="00243D2B" w:rsidRDefault="00243D2B"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Figure 7</w:t>
      </w:r>
    </w:p>
    <w:p w14:paraId="1FF1A858" w14:textId="77777777" w:rsidR="00243D2B" w:rsidRDefault="00243D2B">
      <w:pPr>
        <w:spacing w:line="240" w:lineRule="auto"/>
        <w:rPr>
          <w:rFonts w:ascii="Times New Roman" w:hAnsi="Times New Roman" w:cs="Times New Roman"/>
          <w:sz w:val="24"/>
          <w:szCs w:val="24"/>
          <w:lang w:val="en-MY"/>
        </w:rPr>
      </w:pPr>
      <w:r>
        <w:rPr>
          <w:rFonts w:ascii="Times New Roman" w:hAnsi="Times New Roman" w:cs="Times New Roman"/>
          <w:sz w:val="24"/>
          <w:szCs w:val="24"/>
          <w:lang w:val="en-MY"/>
        </w:rPr>
        <w:br w:type="page"/>
      </w:r>
    </w:p>
    <w:p w14:paraId="6F1B4155" w14:textId="0EB71289" w:rsidR="00243D2B" w:rsidRDefault="00243D2B" w:rsidP="00FE06E9">
      <w:pPr>
        <w:spacing w:line="360" w:lineRule="auto"/>
        <w:jc w:val="center"/>
        <w:rPr>
          <w:rFonts w:ascii="Times New Roman" w:hAnsi="Times New Roman" w:cs="Times New Roman"/>
          <w:sz w:val="24"/>
          <w:szCs w:val="24"/>
          <w:lang w:val="en-MY"/>
        </w:rPr>
      </w:pPr>
      <w:r w:rsidRPr="00243D2B">
        <w:rPr>
          <w:rFonts w:ascii="Times New Roman" w:hAnsi="Times New Roman" w:cs="Times New Roman"/>
          <w:sz w:val="24"/>
          <w:szCs w:val="24"/>
          <w:lang w:val="en-MY"/>
        </w:rPr>
        <w:lastRenderedPageBreak/>
        <w:drawing>
          <wp:inline distT="0" distB="0" distL="0" distR="0" wp14:anchorId="204EC10D" wp14:editId="58963191">
            <wp:extent cx="5943600" cy="3682365"/>
            <wp:effectExtent l="0" t="0" r="0" b="0"/>
            <wp:docPr id="132812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25799" name=""/>
                    <pic:cNvPicPr/>
                  </pic:nvPicPr>
                  <pic:blipFill>
                    <a:blip r:embed="rId22"/>
                    <a:stretch>
                      <a:fillRect/>
                    </a:stretch>
                  </pic:blipFill>
                  <pic:spPr>
                    <a:xfrm>
                      <a:off x="0" y="0"/>
                      <a:ext cx="5943600" cy="3682365"/>
                    </a:xfrm>
                    <a:prstGeom prst="rect">
                      <a:avLst/>
                    </a:prstGeom>
                  </pic:spPr>
                </pic:pic>
              </a:graphicData>
            </a:graphic>
          </wp:inline>
        </w:drawing>
      </w:r>
    </w:p>
    <w:p w14:paraId="1A5CB8A0" w14:textId="7547BF84" w:rsidR="00243D2B" w:rsidRDefault="00243D2B"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Figure 8</w:t>
      </w:r>
    </w:p>
    <w:p w14:paraId="61F7EFCB" w14:textId="77777777" w:rsidR="00243D2B" w:rsidRDefault="00243D2B" w:rsidP="00FE06E9">
      <w:pPr>
        <w:spacing w:line="360" w:lineRule="auto"/>
        <w:jc w:val="center"/>
        <w:rPr>
          <w:rFonts w:ascii="Times New Roman" w:hAnsi="Times New Roman" w:cs="Times New Roman"/>
          <w:sz w:val="24"/>
          <w:szCs w:val="24"/>
          <w:lang w:val="en-MY"/>
        </w:rPr>
      </w:pPr>
    </w:p>
    <w:p w14:paraId="31A97C76" w14:textId="77777777" w:rsidR="00243D2B" w:rsidRDefault="00243D2B" w:rsidP="00FE06E9">
      <w:pPr>
        <w:spacing w:line="360" w:lineRule="auto"/>
        <w:jc w:val="center"/>
        <w:rPr>
          <w:rFonts w:ascii="Times New Roman" w:hAnsi="Times New Roman" w:cs="Times New Roman"/>
          <w:sz w:val="24"/>
          <w:szCs w:val="24"/>
          <w:lang w:val="en-MY"/>
        </w:rPr>
      </w:pPr>
    </w:p>
    <w:p w14:paraId="201EF4A7" w14:textId="665E9DF2" w:rsidR="00243D2B" w:rsidRDefault="00243D2B" w:rsidP="00FE06E9">
      <w:pPr>
        <w:spacing w:line="360" w:lineRule="auto"/>
        <w:jc w:val="center"/>
        <w:rPr>
          <w:rFonts w:ascii="Times New Roman" w:hAnsi="Times New Roman" w:cs="Times New Roman"/>
          <w:sz w:val="24"/>
          <w:szCs w:val="24"/>
          <w:lang w:val="en-MY"/>
        </w:rPr>
      </w:pPr>
      <w:r w:rsidRPr="00243D2B">
        <w:rPr>
          <w:rFonts w:ascii="Times New Roman" w:hAnsi="Times New Roman" w:cs="Times New Roman"/>
          <w:sz w:val="24"/>
          <w:szCs w:val="24"/>
          <w:lang w:val="en-MY"/>
        </w:rPr>
        <w:lastRenderedPageBreak/>
        <w:drawing>
          <wp:inline distT="0" distB="0" distL="0" distR="0" wp14:anchorId="56DE3E21" wp14:editId="024B1C7E">
            <wp:extent cx="5943600" cy="3704590"/>
            <wp:effectExtent l="0" t="0" r="0" b="0"/>
            <wp:docPr id="168225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9518" name=""/>
                    <pic:cNvPicPr/>
                  </pic:nvPicPr>
                  <pic:blipFill>
                    <a:blip r:embed="rId23"/>
                    <a:stretch>
                      <a:fillRect/>
                    </a:stretch>
                  </pic:blipFill>
                  <pic:spPr>
                    <a:xfrm>
                      <a:off x="0" y="0"/>
                      <a:ext cx="5943600" cy="3704590"/>
                    </a:xfrm>
                    <a:prstGeom prst="rect">
                      <a:avLst/>
                    </a:prstGeom>
                  </pic:spPr>
                </pic:pic>
              </a:graphicData>
            </a:graphic>
          </wp:inline>
        </w:drawing>
      </w:r>
    </w:p>
    <w:p w14:paraId="4CB9AA3F" w14:textId="74F83172" w:rsidR="00243D2B" w:rsidRDefault="00243D2B" w:rsidP="00FE06E9">
      <w:pPr>
        <w:spacing w:line="360" w:lineRule="auto"/>
        <w:jc w:val="center"/>
        <w:rPr>
          <w:rFonts w:ascii="Times New Roman" w:hAnsi="Times New Roman" w:cs="Times New Roman"/>
          <w:sz w:val="24"/>
          <w:szCs w:val="24"/>
          <w:lang w:val="en-MY"/>
        </w:rPr>
      </w:pPr>
      <w:r>
        <w:rPr>
          <w:rFonts w:ascii="Times New Roman" w:hAnsi="Times New Roman" w:cs="Times New Roman"/>
          <w:sz w:val="24"/>
          <w:szCs w:val="24"/>
          <w:lang w:val="en-MY"/>
        </w:rPr>
        <w:t>Figure 9</w:t>
      </w:r>
    </w:p>
    <w:sectPr w:rsidR="00243D2B">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C59E" w14:textId="77777777" w:rsidR="000D24A9" w:rsidRDefault="000D24A9">
      <w:pPr>
        <w:spacing w:line="240" w:lineRule="auto"/>
      </w:pPr>
      <w:r>
        <w:separator/>
      </w:r>
    </w:p>
  </w:endnote>
  <w:endnote w:type="continuationSeparator" w:id="0">
    <w:p w14:paraId="793956C1" w14:textId="77777777" w:rsidR="000D24A9" w:rsidRDefault="000D24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59C0EB-004B-4858-95E9-8C743C5793F6}"/>
  </w:font>
  <w:font w:name="Cambria">
    <w:panose1 w:val="02040503050406030204"/>
    <w:charset w:val="00"/>
    <w:family w:val="roman"/>
    <w:pitch w:val="variable"/>
    <w:sig w:usb0="E00006FF" w:usb1="420024FF" w:usb2="02000000" w:usb3="00000000" w:csb0="0000019F" w:csb1="00000000"/>
    <w:embedRegular r:id="rId2" w:fontKey="{EBA90166-F3AB-4B65-BB0B-A765A0FA12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8E17" w14:textId="77777777" w:rsidR="0058757B" w:rsidRDefault="00000000">
    <w:pPr>
      <w:pStyle w:val="Footer"/>
    </w:pPr>
    <w:r>
      <w:rPr>
        <w:noProof/>
      </w:rPr>
      <mc:AlternateContent>
        <mc:Choice Requires="wps">
          <w:drawing>
            <wp:anchor distT="0" distB="0" distL="114300" distR="114300" simplePos="0" relativeHeight="251659264" behindDoc="0" locked="0" layoutInCell="1" allowOverlap="1" wp14:anchorId="165962B8" wp14:editId="7E2CE32A">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13B68D" w14:textId="77777777" w:rsidR="0058757B"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73822EBA">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5DE61" w14:textId="77777777" w:rsidR="000D24A9" w:rsidRDefault="000D24A9">
      <w:r>
        <w:separator/>
      </w:r>
    </w:p>
  </w:footnote>
  <w:footnote w:type="continuationSeparator" w:id="0">
    <w:p w14:paraId="6D527F85" w14:textId="77777777" w:rsidR="000D24A9" w:rsidRDefault="000D24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32C6A41"/>
    <w:multiLevelType w:val="singleLevel"/>
    <w:tmpl w:val="B32C6A41"/>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053208E"/>
    <w:multiLevelType w:val="multilevel"/>
    <w:tmpl w:val="005320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025838">
    <w:abstractNumId w:val="5"/>
  </w:num>
  <w:num w:numId="2" w16cid:durableId="258368055">
    <w:abstractNumId w:val="4"/>
  </w:num>
  <w:num w:numId="3" w16cid:durableId="1404991394">
    <w:abstractNumId w:val="10"/>
  </w:num>
  <w:num w:numId="4" w16cid:durableId="1470319297">
    <w:abstractNumId w:val="3"/>
  </w:num>
  <w:num w:numId="5" w16cid:durableId="1194658955">
    <w:abstractNumId w:val="2"/>
  </w:num>
  <w:num w:numId="6" w16cid:durableId="1769231134">
    <w:abstractNumId w:val="7"/>
  </w:num>
  <w:num w:numId="7" w16cid:durableId="1851219466">
    <w:abstractNumId w:val="8"/>
  </w:num>
  <w:num w:numId="8" w16cid:durableId="936866832">
    <w:abstractNumId w:val="12"/>
  </w:num>
  <w:num w:numId="9" w16cid:durableId="1794787259">
    <w:abstractNumId w:val="6"/>
  </w:num>
  <w:num w:numId="10" w16cid:durableId="1777171110">
    <w:abstractNumId w:val="0"/>
  </w:num>
  <w:num w:numId="11" w16cid:durableId="1414011402">
    <w:abstractNumId w:val="9"/>
  </w:num>
  <w:num w:numId="12" w16cid:durableId="1555044368">
    <w:abstractNumId w:val="11"/>
  </w:num>
  <w:num w:numId="13" w16cid:durableId="1952131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57B"/>
    <w:rsid w:val="000D24A9"/>
    <w:rsid w:val="00243D2B"/>
    <w:rsid w:val="0058757B"/>
    <w:rsid w:val="00C629E1"/>
    <w:rsid w:val="00FE06E9"/>
    <w:rsid w:val="14E53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C75D"/>
  <w15:docId w15:val="{597E3F1C-ED24-4941-AC0F-4C3AA982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admin@localhost.com"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hostelcomplaint/admin/login"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danishzainal/IMS566_hostelcomplaint42.git" TargetMode="Externa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24</Pages>
  <Words>2353</Words>
  <Characters>13205</Characters>
  <Application>Microsoft Office Word</Application>
  <DocSecurity>0</DocSecurity>
  <Lines>507</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mikha</dc:creator>
  <cp:lastModifiedBy>ZAINAL NUR DANISH BIN ZAINAL</cp:lastModifiedBy>
  <cp:revision>2</cp:revision>
  <dcterms:created xsi:type="dcterms:W3CDTF">2026-02-02T07:15:00Z</dcterms:created>
  <dcterms:modified xsi:type="dcterms:W3CDTF">2026-02-02T13:41:00Z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FB6F3DE5FE7D4E2CB3A88DC49DEFD9A8_12</vt:lpwstr>
  </property>
</Properties>
</file>